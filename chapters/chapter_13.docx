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227787695"/>
      <w:bookmarkStart w:id="1" w:name="_Toc22469"/>
      <w:r>
        <w:rPr>
          <w:rFonts w:hint="default" w:ascii="Times New Roman" w:hAnsi="Times New Roman" w:cs="Times New Roman"/>
          <w:b/>
          <w:bCs/>
          <w:sz w:val="32"/>
          <w:szCs w:val="32"/>
          <w:lang w:val="en"/>
        </w:rPr>
        <w:t>Chapter 13</w:t>
      </w:r>
      <w:bookmarkEnd w:id="0"/>
      <w:bookmarkEnd w:id="1"/>
    </w:p>
    <w:p>
      <w:pPr>
        <w:pStyle w:val="30"/>
        <w:rPr>
          <w:rFonts w:hint="default" w:ascii="Times New Roman" w:hAnsi="Times New Roman" w:cs="Times New Roman"/>
          <w:b/>
          <w:bCs/>
          <w:sz w:val="24"/>
          <w:szCs w:val="24"/>
        </w:rPr>
      </w:pPr>
      <w:r>
        <w:rPr>
          <w:rFonts w:hint="default" w:ascii="Times New Roman" w:hAnsi="Times New Roman" w:eastAsia="SimSun" w:cs="Times New Roman"/>
          <w:b/>
          <w:bCs/>
          <w:sz w:val="24"/>
          <w:szCs w:val="24"/>
        </w:rPr>
        <w:t>Yodo River Bridge Cables | September 11, 2120, 17:30</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tightened his grip and shifted his weight forward.</w:t>
      </w:r>
    </w:p>
    <w:p>
      <w:pPr>
        <w:pStyle w:val="30"/>
        <w:rPr>
          <w:rFonts w:hint="default" w:ascii="Times New Roman" w:hAnsi="Times New Roman" w:cs="Times New Roman"/>
          <w:sz w:val="24"/>
          <w:szCs w:val="24"/>
        </w:rPr>
      </w:pPr>
      <w:r>
        <w:rPr>
          <w:rFonts w:hint="default" w:ascii="Times New Roman" w:hAnsi="Times New Roman" w:cs="Times New Roman"/>
          <w:sz w:val="24"/>
          <w:szCs w:val="24"/>
        </w:rPr>
        <w:t>“On three,” he said, forcing his voice to stay steady. “One… two—move!”</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 let go with one hand, trembling.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For a split second—</w:t>
      </w:r>
    </w:p>
    <w:p>
      <w:pPr>
        <w:pStyle w:val="30"/>
        <w:rPr>
          <w:rFonts w:hint="default" w:ascii="Times New Roman" w:hAnsi="Times New Roman" w:cs="Times New Roman"/>
          <w:sz w:val="24"/>
          <w:szCs w:val="24"/>
        </w:rPr>
      </w:pPr>
      <w:r>
        <w:rPr>
          <w:rFonts w:hint="default" w:ascii="Times New Roman" w:hAnsi="Times New Roman" w:cs="Times New Roman"/>
          <w:sz w:val="24"/>
          <w:szCs w:val="24"/>
        </w:rPr>
        <w:t>She slipped.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“MOM—!”</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Her body dropped an inch before Kael lunged forward, grabbing her wrist mid-fall.</w:t>
      </w:r>
    </w:p>
    <w:p>
      <w:pPr>
        <w:pStyle w:val="30"/>
        <w:rPr>
          <w:rFonts w:hint="default" w:ascii="Times New Roman" w:hAnsi="Times New Roman" w:cs="Times New Roman"/>
          <w:sz w:val="24"/>
          <w:szCs w:val="24"/>
        </w:rPr>
      </w:pPr>
      <w:r>
        <w:rPr>
          <w:rFonts w:hint="default" w:ascii="Times New Roman" w:hAnsi="Times New Roman" w:cs="Times New Roman"/>
          <w:sz w:val="24"/>
          <w:szCs w:val="24"/>
        </w:rPr>
        <w:t>“Don’t let go!” Maya shouted from behind, her voice sharp with panic.</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Kael’s muscles screamed as he held her weight with one arm, his other clamped desperately around the cable.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“I’ve got you!” he gritted out. “I’ve got you—just hold still!”</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 was crying now, her fingers barely responding.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can’t… I can’t feel my hands…”</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“Then don’t use them,” Kael snapped. “Use 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With a sharp inhale, he pulled her upward, inch by inch. Every movement felt like his shoulder was tearing apart again. The bandaged wound burned violently, threatening to reopen.</w:t>
      </w:r>
    </w:p>
    <w:p>
      <w:pPr>
        <w:pStyle w:val="30"/>
        <w:rPr>
          <w:rFonts w:hint="default" w:ascii="Times New Roman" w:hAnsi="Times New Roman" w:cs="Times New Roman"/>
          <w:sz w:val="24"/>
          <w:szCs w:val="24"/>
        </w:rPr>
      </w:pPr>
      <w:r>
        <w:rPr>
          <w:rFonts w:hint="default" w:ascii="Times New Roman" w:hAnsi="Times New Roman" w:cs="Times New Roman"/>
          <w:sz w:val="24"/>
          <w:szCs w:val="24"/>
        </w:rPr>
        <w:t>“Iris… I’m losing strength…”</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“Heart rate critical. Muscle fatigue approaching threshold,” Iris responded.</w:t>
      </w:r>
      <w:r>
        <w:rPr>
          <w:rFonts w:hint="default" w:ascii="Times New Roman" w:hAnsi="Times New Roman" w:cs="Times New Roman"/>
          <w:sz w:val="24"/>
          <w:szCs w:val="24"/>
        </w:rPr>
        <w:br w:type="textWrapping"/>
      </w:r>
      <w:r>
        <w:rPr>
          <w:rFonts w:hint="default" w:ascii="Times New Roman" w:hAnsi="Times New Roman" w:cs="Times New Roman"/>
          <w:sz w:val="24"/>
          <w:szCs w:val="24"/>
        </w:rPr>
        <w:t>“Reduce motion inefficiency. Lock her weight against your core.”</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adjusted immediately, dragging Emily closer and pressing her against his chest.</w:t>
      </w:r>
    </w:p>
    <w:p>
      <w:pPr>
        <w:pStyle w:val="30"/>
        <w:rPr>
          <w:rFonts w:hint="default" w:ascii="Times New Roman" w:hAnsi="Times New Roman" w:cs="Times New Roman"/>
          <w:sz w:val="24"/>
          <w:szCs w:val="24"/>
        </w:rPr>
      </w:pPr>
      <w:r>
        <w:rPr>
          <w:rFonts w:hint="default" w:ascii="Times New Roman" w:hAnsi="Times New Roman" w:cs="Times New Roman"/>
          <w:sz w:val="24"/>
          <w:szCs w:val="24"/>
        </w:rPr>
        <w:t>“Wrap your arms around my neck,” he ordered.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“I—I can’t—”</w:t>
      </w:r>
    </w:p>
    <w:p>
      <w:pPr>
        <w:pStyle w:val="30"/>
        <w:rPr>
          <w:rFonts w:hint="default" w:ascii="Times New Roman" w:hAnsi="Times New Roman" w:cs="Times New Roman"/>
          <w:sz w:val="24"/>
          <w:szCs w:val="24"/>
        </w:rPr>
      </w:pPr>
      <w:r>
        <w:rPr>
          <w:rFonts w:hint="default" w:ascii="Times New Roman" w:hAnsi="Times New Roman" w:cs="Times New Roman"/>
          <w:sz w:val="24"/>
          <w:szCs w:val="24"/>
        </w:rPr>
        <w:t>“You can. Do it!”</w:t>
      </w:r>
    </w:p>
    <w:p>
      <w:pPr>
        <w:pStyle w:val="30"/>
        <w:rPr>
          <w:rFonts w:hint="default" w:ascii="Times New Roman" w:hAnsi="Times New Roman" w:cs="Times New Roman"/>
          <w:sz w:val="24"/>
          <w:szCs w:val="24"/>
        </w:rPr>
      </w:pPr>
      <w:r>
        <w:rPr>
          <w:rFonts w:hint="default" w:ascii="Times New Roman" w:hAnsi="Times New Roman" w:cs="Times New Roman"/>
          <w:sz w:val="24"/>
          <w:szCs w:val="24"/>
        </w:rPr>
        <w:t>With a broken sob, Emily forced her arms to move, loosely clinging to him.</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secured her by crossing one arm over her back, effectively pinning her to his body.</w:t>
      </w:r>
    </w:p>
    <w:p>
      <w:pPr>
        <w:pStyle w:val="30"/>
        <w:rPr>
          <w:rFonts w:hint="default" w:ascii="Times New Roman" w:hAnsi="Times New Roman" w:cs="Times New Roman"/>
          <w:sz w:val="24"/>
          <w:szCs w:val="24"/>
        </w:rPr>
      </w:pPr>
      <w:r>
        <w:rPr>
          <w:rFonts w:hint="default" w:ascii="Times New Roman" w:hAnsi="Times New Roman" w:cs="Times New Roman"/>
          <w:sz w:val="24"/>
          <w:szCs w:val="24"/>
        </w:rPr>
        <w:t>Now—</w:t>
      </w:r>
    </w:p>
    <w:p>
      <w:pPr>
        <w:pStyle w:val="30"/>
        <w:rPr>
          <w:rFonts w:hint="default" w:ascii="Times New Roman" w:hAnsi="Times New Roman" w:cs="Times New Roman"/>
          <w:sz w:val="24"/>
          <w:szCs w:val="24"/>
        </w:rPr>
      </w:pPr>
      <w:r>
        <w:rPr>
          <w:rFonts w:hint="default" w:ascii="Times New Roman" w:hAnsi="Times New Roman" w:cs="Times New Roman"/>
          <w:sz w:val="24"/>
          <w:szCs w:val="24"/>
        </w:rPr>
        <w:t>Every movement doubled in difficulty.</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 resumed climbing.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Slow. Heavy. Painful.</w:t>
      </w:r>
    </w:p>
    <w:p>
      <w:pPr>
        <w:pStyle w:val="30"/>
        <w:rPr>
          <w:rFonts w:hint="default" w:ascii="Times New Roman" w:hAnsi="Times New Roman" w:cs="Times New Roman"/>
          <w:sz w:val="24"/>
          <w:szCs w:val="24"/>
        </w:rPr>
      </w:pPr>
      <w:r>
        <w:rPr>
          <w:rFonts w:hint="default" w:ascii="Times New Roman" w:hAnsi="Times New Roman" w:cs="Times New Roman"/>
          <w:sz w:val="24"/>
          <w:szCs w:val="24"/>
        </w:rPr>
        <w:t>Each shift upward sent tremors through his arms.</w:t>
      </w:r>
    </w:p>
    <w:p>
      <w:pPr>
        <w:pStyle w:val="30"/>
        <w:rPr>
          <w:rFonts w:hint="default" w:ascii="Times New Roman" w:hAnsi="Times New Roman" w:cs="Times New Roman"/>
          <w:sz w:val="24"/>
          <w:szCs w:val="24"/>
        </w:rPr>
      </w:pPr>
      <w:r>
        <w:rPr>
          <w:rFonts w:hint="default" w:ascii="Times New Roman" w:hAnsi="Times New Roman" w:cs="Times New Roman"/>
          <w:sz w:val="24"/>
          <w:szCs w:val="24"/>
        </w:rPr>
        <w:t>Behind him, Maya’s breathing had grown uneven.</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how far…?”</w:t>
      </w:r>
    </w:p>
    <w:p>
      <w:pPr>
        <w:pStyle w:val="30"/>
        <w:rPr>
          <w:rFonts w:hint="default" w:ascii="Times New Roman" w:hAnsi="Times New Roman" w:cs="Times New Roman"/>
          <w:sz w:val="24"/>
          <w:szCs w:val="24"/>
        </w:rPr>
      </w:pPr>
      <w:r>
        <w:rPr>
          <w:rFonts w:hint="default" w:ascii="Times New Roman" w:hAnsi="Times New Roman" w:cs="Times New Roman"/>
          <w:sz w:val="24"/>
          <w:szCs w:val="24"/>
        </w:rPr>
        <w:t>“Not far,” he replied, though he knew it wasn’t entirely true.</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0"/>
        <w:rPr>
          <w:rFonts w:hint="default" w:ascii="Times New Roman" w:hAnsi="Times New Roman" w:cs="Times New Roman"/>
          <w:sz w:val="24"/>
          <w:szCs w:val="24"/>
        </w:rPr>
      </w:pPr>
      <w:r>
        <w:rPr>
          <w:rFonts w:hint="default" w:ascii="Times New Roman" w:hAnsi="Times New Roman" w:cs="Times New Roman"/>
          <w:sz w:val="24"/>
          <w:szCs w:val="24"/>
        </w:rPr>
        <w:t>On the other cable—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Hirota’s grip slipped slightly.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“Shit—!”</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His body swung dangerously, legs losing contact for a moment.</w:t>
      </w:r>
    </w:p>
    <w:p>
      <w:pPr>
        <w:pStyle w:val="30"/>
        <w:rPr>
          <w:rFonts w:hint="default" w:ascii="Times New Roman" w:hAnsi="Times New Roman" w:cs="Times New Roman"/>
          <w:sz w:val="24"/>
          <w:szCs w:val="24"/>
        </w:rPr>
      </w:pPr>
      <w:r>
        <w:rPr>
          <w:rFonts w:hint="default" w:ascii="Times New Roman" w:hAnsi="Times New Roman" w:cs="Times New Roman"/>
          <w:sz w:val="24"/>
          <w:szCs w:val="24"/>
        </w:rPr>
        <w:t>“Nakamura!” he shouted.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“Stabilize yourself!” Nakamura barked back. “Use your legs! Don’t rely only on your arms!”</w:t>
      </w:r>
    </w:p>
    <w:p>
      <w:pPr>
        <w:pStyle w:val="30"/>
        <w:rPr>
          <w:rFonts w:hint="default" w:ascii="Times New Roman" w:hAnsi="Times New Roman" w:cs="Times New Roman"/>
          <w:sz w:val="24"/>
          <w:szCs w:val="24"/>
        </w:rPr>
      </w:pPr>
      <w:r>
        <w:rPr>
          <w:rFonts w:hint="default" w:ascii="Times New Roman" w:hAnsi="Times New Roman" w:cs="Times New Roman"/>
          <w:sz w:val="24"/>
          <w:szCs w:val="24"/>
        </w:rPr>
        <w:t>“I’m trying!”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Tanaka’s strained voice followed,</w:t>
      </w:r>
      <w:r>
        <w:rPr>
          <w:rFonts w:hint="default" w:ascii="Times New Roman" w:hAnsi="Times New Roman" w:cs="Times New Roman"/>
          <w:sz w:val="24"/>
          <w:szCs w:val="24"/>
        </w:rPr>
        <w:br w:type="textWrapping"/>
      </w:r>
      <w:r>
        <w:rPr>
          <w:rFonts w:hint="default" w:ascii="Times New Roman" w:hAnsi="Times New Roman" w:cs="Times New Roman"/>
          <w:sz w:val="24"/>
          <w:szCs w:val="24"/>
        </w:rPr>
        <w:t>“Hirota… breathe… don’t rush…”</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Hirota clenched his teeth, forcing his legs back around the cable.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“…I’m okay… I’m okay…”</w:t>
      </w:r>
    </w:p>
    <w:p>
      <w:pPr>
        <w:pStyle w:val="30"/>
        <w:rPr>
          <w:rFonts w:hint="default" w:ascii="Times New Roman" w:hAnsi="Times New Roman" w:cs="Times New Roman"/>
          <w:sz w:val="24"/>
          <w:szCs w:val="24"/>
        </w:rPr>
      </w:pPr>
      <w:r>
        <w:rPr>
          <w:rFonts w:hint="default" w:ascii="Times New Roman" w:hAnsi="Times New Roman" w:cs="Times New Roman"/>
          <w:sz w:val="24"/>
          <w:szCs w:val="24"/>
        </w:rPr>
        <w:t>But his arms trembled uncontrollably.</w:t>
      </w:r>
    </w:p>
    <w:p>
      <w:pPr>
        <w:widowControl/>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cable groaned under the shifting weight.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Kael’s fingers tightened instinctively, knuckles whitening as the thin metal strands bit into his skin. Sweat ran down his temples, stinging his eyes, but he didn’t dare blink for too long.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Emily’s grip around his neck slackened for a terrifying moment.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“Emily,” he said sharply, his voice cutting through the wind, “tighten your arms.”</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“I—I’m trying…” Her voice was faint, uneven, like it was slipping away with her strength.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“You don’t try,” Kael snapped, harsher than he intended. “You do it.”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 weak squeeze followed. Not strong—but enough.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Behind them, Maya’s voice came, strained but controlled. “Emily, stay with us. Talk to me. Say something.”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 I don’t know what to say…”</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“Anything. Don’t go quiet.”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shifted his right hand forward along the cable, inching ahead. His left arm screamed in protest as it kept Emily anchored against him. His shoulder throbbed violently, each pulse sharper than the last.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world narrowed to three things—</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Grip.</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Breath.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Movement.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Below, the water surged again.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 loud splash echoed upward.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ignored it.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“Iris,” he muttered through clenched teeth, “status.”</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“Muscle output decreasing. Estimated functional strength at sixty-one percent and falling.”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“…That fast…?”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“Additional load exceeding optimal threshold.”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“No kidding…”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His hand slipped half an inch.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froze.</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Every muscle locked instantly as his body swung slightly with the cable’s movement. Emily let out a small cry, tightening instinctively.</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“Don’t react,” Iris said immediately. “Stabilize first.”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 inhaled slowly through his nose.</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cable swayed… then steadied.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He exhaled.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“Okay…” he whispered. “Okay.”</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He moved again.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One hand forward.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Legs tighten.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Pull.</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rhythm was breaking. His body no longer followed clean sequences—each movement now required conscious effort, like dragging himself through thick mud.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Behind him, Maya faltered.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The sudden sound snapped his focus back.</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“Maya?” Kael called without turning.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“I’m fine—!” she replied quickly, but her breathing betrayed her. It was ragged now, uneven. “Just… keep going.”</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“You slipped.”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“Just for a second.”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Kael’s jaw tightened.</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“Don’t lie.”</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“…I’m still moving, aren’t I?” she shot back, a hint of frustration cutting through her exhaustion.</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That was answer enough.</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Ahead, the pillar loomed closer—its jagged steel beams twisted and blackened, remnants of whatever force had torn the bridge apart.</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It still looked impossibly far.</w:t>
      </w:r>
    </w:p>
    <w:p>
      <w:pPr>
        <w:widowControl/>
        <w:rPr>
          <w:rFonts w:hint="default" w:ascii="Times New Roman" w:hAnsi="Times New Roman" w:eastAsia="SimSun" w:cs="Times New Roman"/>
          <w:kern w:val="0"/>
          <w:sz w:val="24"/>
          <w:szCs w:val="24"/>
          <w:lang w:eastAsia="zh-CN" w:bidi="ta-IN"/>
          <w14:ligatures w14:val="none"/>
        </w:rPr>
      </w:pPr>
      <w:r>
        <w:rPr>
          <w:rFonts w:hint="default" w:ascii="Times New Roman" w:hAnsi="Times New Roman" w:eastAsia="SimSun" w:cs="Times New Roman"/>
          <w:kern w:val="0"/>
          <w:sz w:val="24"/>
          <w:szCs w:val="24"/>
          <w:lang w:eastAsia="zh-CN" w:bidi="ta-IN"/>
          <w14:ligatures w14:val="none"/>
        </w:rPr>
        <w:t>“Twenty-five meters,” Iris stated.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let out a shaky breath, his fingers tightening around the cable as his arms trembled.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“Feels like two hundred…”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 shifted weakly against him, her grip barely holding.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my arms…”</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“They’re still there,” he said, forcing steadiness into his voice. “That’s all that matters.”</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can’t feel them…”</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adjusted his hold, one arm locking tighter around the cable as he carefully supported her.</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“Then let me feel them for you.”</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 pulled one of her hands into his, pressing it firmly.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“Don’t let go. Not even a little.”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Every second stretched longer than the last. The strain didn’t plateau. It kept rising, digging deeper into muscle and bone. His shoulders burned. His fingers felt like they were being peeled open.</w:t>
      </w:r>
    </w:p>
    <w:p>
      <w:pPr>
        <w:pStyle w:val="30"/>
        <w:rPr>
          <w:rFonts w:hint="default" w:ascii="Times New Roman" w:hAnsi="Times New Roman" w:cs="Times New Roman"/>
          <w:sz w:val="24"/>
          <w:szCs w:val="24"/>
        </w:rPr>
      </w:pPr>
      <w:r>
        <w:rPr>
          <w:rFonts w:hint="default" w:ascii="Times New Roman" w:hAnsi="Times New Roman" w:cs="Times New Roman"/>
          <w:sz w:val="24"/>
          <w:szCs w:val="24"/>
        </w:rPr>
        <w:t>Iris’ voice cut in.</w:t>
      </w:r>
    </w:p>
    <w:p>
      <w:pPr>
        <w:pStyle w:val="30"/>
        <w:rPr>
          <w:rFonts w:hint="default" w:ascii="Times New Roman" w:hAnsi="Times New Roman" w:cs="Times New Roman"/>
          <w:sz w:val="24"/>
          <w:szCs w:val="24"/>
        </w:rPr>
      </w:pPr>
      <w:r>
        <w:rPr>
          <w:rFonts w:hint="default" w:ascii="Times New Roman" w:hAnsi="Times New Roman" w:cs="Times New Roman"/>
          <w:sz w:val="24"/>
          <w:szCs w:val="24"/>
        </w:rPr>
        <w:t>“Muscle fatigue approaching critical threshold. Grip strength declining.”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know,” Kael muttered under his breath.</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kept moving.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 xml:space="preserve">Slow. </w:t>
      </w:r>
    </w:p>
    <w:p>
      <w:pPr>
        <w:pStyle w:val="30"/>
        <w:rPr>
          <w:rFonts w:hint="default" w:ascii="Times New Roman" w:hAnsi="Times New Roman" w:cs="Times New Roman"/>
          <w:sz w:val="24"/>
          <w:szCs w:val="24"/>
        </w:rPr>
      </w:pPr>
      <w:r>
        <w:rPr>
          <w:rFonts w:hint="default" w:ascii="Times New Roman" w:hAnsi="Times New Roman" w:cs="Times New Roman"/>
          <w:sz w:val="24"/>
          <w:szCs w:val="24"/>
        </w:rPr>
        <w:t>Ten minutes felt like an hour.</w:t>
      </w:r>
    </w:p>
    <w:p>
      <w:pPr>
        <w:pStyle w:val="30"/>
        <w:rPr>
          <w:rFonts w:hint="default" w:ascii="Times New Roman" w:hAnsi="Times New Roman" w:cs="Times New Roman"/>
          <w:sz w:val="24"/>
          <w:szCs w:val="24"/>
        </w:rPr>
      </w:pPr>
      <w:r>
        <w:rPr>
          <w:rFonts w:hint="default" w:ascii="Times New Roman" w:hAnsi="Times New Roman" w:cs="Times New Roman"/>
          <w:sz w:val="24"/>
          <w:szCs w:val="24"/>
        </w:rPr>
        <w:t>Finally, the pillar came into reach.</w:t>
      </w:r>
    </w:p>
    <w:p>
      <w:pPr>
        <w:pStyle w:val="30"/>
        <w:rPr>
          <w:rFonts w:hint="default" w:ascii="Times New Roman" w:hAnsi="Times New Roman" w:cs="Times New Roman"/>
          <w:sz w:val="24"/>
          <w:szCs w:val="24"/>
        </w:rPr>
      </w:pPr>
      <w:r>
        <w:rPr>
          <w:rFonts w:hint="default" w:ascii="Times New Roman" w:hAnsi="Times New Roman" w:cs="Times New Roman"/>
          <w:sz w:val="24"/>
          <w:szCs w:val="24"/>
        </w:rPr>
        <w:t>“Almost there,” Kael said, his voice rough. “Emily… stay with 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No response.</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 pushed the last stretch purely on instinct.</w:t>
      </w:r>
    </w:p>
    <w:p>
      <w:pPr>
        <w:pStyle w:val="30"/>
        <w:rPr>
          <w:rFonts w:hint="default" w:ascii="Times New Roman" w:hAnsi="Times New Roman" w:cs="Times New Roman"/>
          <w:sz w:val="24"/>
          <w:szCs w:val="24"/>
        </w:rPr>
      </w:pPr>
      <w:r>
        <w:rPr>
          <w:rFonts w:hint="default" w:ascii="Times New Roman" w:hAnsi="Times New Roman" w:cs="Times New Roman"/>
          <w:sz w:val="24"/>
          <w:szCs w:val="24"/>
        </w:rPr>
        <w:t>Reaching the pillar, Kael shifted first, forcing his numb fingers to release one at a time. He lifted Emily up and placed her onto the concrete platform.</w:t>
      </w:r>
    </w:p>
    <w:p>
      <w:pPr>
        <w:pStyle w:val="30"/>
        <w:rPr>
          <w:rFonts w:hint="default" w:ascii="Times New Roman" w:hAnsi="Times New Roman" w:cs="Times New Roman"/>
          <w:sz w:val="24"/>
          <w:szCs w:val="24"/>
        </w:rPr>
      </w:pPr>
      <w:r>
        <w:rPr>
          <w:rFonts w:hint="default" w:ascii="Times New Roman" w:hAnsi="Times New Roman" w:cs="Times New Roman"/>
          <w:sz w:val="24"/>
          <w:szCs w:val="24"/>
        </w:rPr>
        <w:t>“Sit. Don’t move.”</w:t>
      </w:r>
    </w:p>
    <w:p>
      <w:pPr>
        <w:pStyle w:val="30"/>
        <w:rPr>
          <w:rFonts w:hint="default" w:ascii="Times New Roman" w:hAnsi="Times New Roman" w:cs="Times New Roman"/>
          <w:sz w:val="24"/>
          <w:szCs w:val="24"/>
        </w:rPr>
      </w:pPr>
      <w:r>
        <w:rPr>
          <w:rFonts w:hint="default" w:ascii="Times New Roman" w:hAnsi="Times New Roman" w:cs="Times New Roman"/>
          <w:sz w:val="24"/>
          <w:szCs w:val="24"/>
        </w:rPr>
        <w:t>He pulled himself up next, then immediately turned and extended his hand.</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 was breathing hard, her face pale, but she grabbed his arm without hesitation. He hauled her up.</w:t>
      </w:r>
    </w:p>
    <w:p>
      <w:pPr>
        <w:pStyle w:val="30"/>
        <w:rPr>
          <w:rFonts w:hint="default" w:ascii="Times New Roman" w:hAnsi="Times New Roman" w:cs="Times New Roman"/>
          <w:sz w:val="24"/>
          <w:szCs w:val="24"/>
        </w:rPr>
      </w:pPr>
      <w:r>
        <w:rPr>
          <w:rFonts w:hint="default" w:ascii="Times New Roman" w:hAnsi="Times New Roman" w:cs="Times New Roman"/>
          <w:sz w:val="24"/>
          <w:szCs w:val="24"/>
        </w:rPr>
        <w:t>On the other cable, similar movements played out.</w:t>
      </w:r>
    </w:p>
    <w:p>
      <w:pPr>
        <w:pStyle w:val="30"/>
        <w:rPr>
          <w:rFonts w:hint="default" w:ascii="Times New Roman" w:hAnsi="Times New Roman" w:cs="Times New Roman"/>
          <w:sz w:val="24"/>
          <w:szCs w:val="24"/>
        </w:rPr>
      </w:pPr>
      <w:r>
        <w:rPr>
          <w:rFonts w:hint="default" w:ascii="Times New Roman" w:hAnsi="Times New Roman" w:cs="Times New Roman"/>
          <w:sz w:val="24"/>
          <w:szCs w:val="24"/>
        </w:rPr>
        <w:t>Nakamura climbed up first, then turned back sharply.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“Hirota, move!”</w:t>
      </w:r>
    </w:p>
    <w:p>
      <w:pPr>
        <w:pStyle w:val="30"/>
        <w:rPr>
          <w:rFonts w:hint="default" w:ascii="Times New Roman" w:hAnsi="Times New Roman" w:cs="Times New Roman"/>
          <w:sz w:val="24"/>
          <w:szCs w:val="24"/>
        </w:rPr>
      </w:pPr>
      <w:r>
        <w:rPr>
          <w:rFonts w:hint="default" w:ascii="Times New Roman" w:hAnsi="Times New Roman" w:cs="Times New Roman"/>
          <w:sz w:val="24"/>
          <w:szCs w:val="24"/>
        </w:rPr>
        <w:t>“I—I’m trying—”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“Don’t think. Move!”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Tanaka followed slower, but steady. Nakamura anchored himself and helped both of them onto the pillar.</w:t>
      </w:r>
    </w:p>
    <w:p>
      <w:pPr>
        <w:pStyle w:val="30"/>
        <w:rPr>
          <w:rFonts w:hint="default" w:ascii="Times New Roman" w:hAnsi="Times New Roman" w:cs="Times New Roman"/>
          <w:sz w:val="24"/>
          <w:szCs w:val="24"/>
        </w:rPr>
      </w:pPr>
      <w:r>
        <w:rPr>
          <w:rFonts w:hint="default" w:ascii="Times New Roman" w:hAnsi="Times New Roman" w:cs="Times New Roman"/>
          <w:sz w:val="24"/>
          <w:szCs w:val="24"/>
        </w:rPr>
        <w:t>For a moment, no one spoke.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were drenched. Sweat soaked through everything. Hands trembling. Breathing uneven.</w:t>
      </w:r>
    </w:p>
    <w:p>
      <w:pPr>
        <w:pStyle w:val="30"/>
        <w:rPr>
          <w:rFonts w:hint="default" w:ascii="Times New Roman" w:hAnsi="Times New Roman" w:cs="Times New Roman"/>
          <w:sz w:val="24"/>
          <w:szCs w:val="24"/>
        </w:rPr>
      </w:pPr>
      <w:r>
        <w:rPr>
          <w:rFonts w:hint="default" w:ascii="Times New Roman" w:hAnsi="Times New Roman" w:cs="Times New Roman"/>
          <w:sz w:val="24"/>
          <w:szCs w:val="24"/>
        </w:rPr>
        <w:t>Cherry landed lightly beside Kael, completely stable, tail flicking. Its eyes scanned the surroundings.</w:t>
      </w:r>
    </w:p>
    <w:p>
      <w:pPr>
        <w:pStyle w:val="30"/>
        <w:rPr>
          <w:rFonts w:hint="default" w:ascii="Times New Roman" w:hAnsi="Times New Roman" w:cs="Times New Roman"/>
          <w:sz w:val="24"/>
          <w:szCs w:val="24"/>
        </w:rPr>
      </w:pPr>
      <w:r>
        <w:rPr>
          <w:rFonts w:hint="default" w:ascii="Times New Roman" w:hAnsi="Times New Roman" w:cs="Times New Roman"/>
          <w:sz w:val="24"/>
          <w:szCs w:val="24"/>
        </w:rPr>
        <w:t>Maya broke the silence first, her voice low.</w:t>
      </w:r>
    </w:p>
    <w:p>
      <w:pPr>
        <w:pStyle w:val="30"/>
        <w:rPr>
          <w:rFonts w:hint="default" w:ascii="Times New Roman" w:hAnsi="Times New Roman" w:cs="Times New Roman"/>
          <w:sz w:val="24"/>
          <w:szCs w:val="24"/>
        </w:rPr>
      </w:pPr>
      <w:r>
        <w:rPr>
          <w:rFonts w:hint="default" w:ascii="Times New Roman" w:hAnsi="Times New Roman" w:cs="Times New Roman"/>
          <w:sz w:val="24"/>
          <w:szCs w:val="24"/>
        </w:rPr>
        <w:t>“Eat. Now.”</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nodded. No argument.</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pulled out the roasted mutated meat from their bags. The smell alone was enough to stir something primal. It was far better than the bland nutrient pods or synthetic meals they’d relied on before.</w:t>
      </w:r>
    </w:p>
    <w:p>
      <w:pPr>
        <w:pStyle w:val="30"/>
        <w:rPr>
          <w:rFonts w:hint="default" w:ascii="Times New Roman" w:hAnsi="Times New Roman" w:cs="Times New Roman"/>
          <w:sz w:val="24"/>
          <w:szCs w:val="24"/>
        </w:rPr>
      </w:pPr>
      <w:r>
        <w:rPr>
          <w:rFonts w:hint="default" w:ascii="Times New Roman" w:hAnsi="Times New Roman" w:cs="Times New Roman"/>
          <w:sz w:val="24"/>
          <w:szCs w:val="24"/>
        </w:rPr>
        <w:t>“Eat,” Kael said. “Your body needs it.”</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did.</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meat went down fast.</w:t>
      </w:r>
    </w:p>
    <w:p>
      <w:pPr>
        <w:pStyle w:val="30"/>
        <w:rPr>
          <w:rFonts w:hint="default" w:ascii="Times New Roman" w:hAnsi="Times New Roman" w:cs="Times New Roman"/>
          <w:sz w:val="24"/>
          <w:szCs w:val="24"/>
        </w:rPr>
      </w:pPr>
      <w:r>
        <w:rPr>
          <w:rFonts w:hint="default" w:ascii="Times New Roman" w:hAnsi="Times New Roman" w:cs="Times New Roman"/>
          <w:sz w:val="24"/>
          <w:szCs w:val="24"/>
        </w:rPr>
        <w:t>Warmth spread through their bodies.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Iris updated.</w:t>
      </w:r>
    </w:p>
    <w:p>
      <w:pPr>
        <w:pStyle w:val="3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Kael, your body energy is being restored, but the energy consumed was very high. Your energy will only be restored by 60% after the consumption.</w:t>
      </w:r>
      <w:r>
        <w:rPr>
          <w:rFonts w:hint="default" w:ascii="Times New Roman" w:hAnsi="Times New Roman" w:cs="Times New Roman"/>
          <w:sz w:val="24"/>
          <w:szCs w:val="24"/>
        </w:rPr>
        <w:t>”</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exhaled slowly.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“Not enough…”</w:t>
      </w:r>
    </w:p>
    <w:p>
      <w:pPr>
        <w:pStyle w:val="30"/>
        <w:rPr>
          <w:rFonts w:hint="default" w:ascii="Times New Roman" w:hAnsi="Times New Roman" w:cs="Times New Roman"/>
          <w:sz w:val="24"/>
          <w:szCs w:val="24"/>
        </w:rPr>
      </w:pPr>
      <w:r>
        <w:rPr>
          <w:rFonts w:hint="default" w:ascii="Times New Roman" w:hAnsi="Times New Roman" w:cs="Times New Roman"/>
          <w:sz w:val="24"/>
          <w:szCs w:val="24"/>
        </w:rPr>
        <w:t>Across the gap, Nakamura’s group wasn’t faring any better.</w:t>
      </w:r>
    </w:p>
    <w:p>
      <w:pPr>
        <w:pStyle w:val="30"/>
        <w:rPr>
          <w:rFonts w:hint="default" w:ascii="Times New Roman" w:hAnsi="Times New Roman" w:cs="Times New Roman"/>
          <w:sz w:val="24"/>
          <w:szCs w:val="24"/>
        </w:rPr>
      </w:pPr>
      <w:r>
        <w:rPr>
          <w:rFonts w:hint="default" w:ascii="Times New Roman" w:hAnsi="Times New Roman" w:cs="Times New Roman"/>
          <w:sz w:val="24"/>
          <w:szCs w:val="24"/>
        </w:rPr>
        <w:t>Hirota sat slumped, arms hanging limp.</w:t>
      </w:r>
    </w:p>
    <w:p>
      <w:pPr>
        <w:pStyle w:val="30"/>
        <w:rPr>
          <w:rFonts w:hint="default" w:ascii="Times New Roman" w:hAnsi="Times New Roman" w:cs="Times New Roman"/>
          <w:sz w:val="24"/>
          <w:szCs w:val="24"/>
        </w:rPr>
      </w:pPr>
      <w:r>
        <w:rPr>
          <w:rFonts w:hint="default" w:ascii="Times New Roman" w:hAnsi="Times New Roman" w:cs="Times New Roman"/>
          <w:sz w:val="24"/>
          <w:szCs w:val="24"/>
        </w:rPr>
        <w:t>“I can’t feel my hands…”</w:t>
      </w:r>
    </w:p>
    <w:p>
      <w:pPr>
        <w:pStyle w:val="30"/>
        <w:rPr>
          <w:rFonts w:hint="default" w:ascii="Times New Roman" w:hAnsi="Times New Roman" w:cs="Times New Roman"/>
          <w:sz w:val="24"/>
          <w:szCs w:val="24"/>
        </w:rPr>
      </w:pPr>
      <w:r>
        <w:rPr>
          <w:rFonts w:hint="default" w:ascii="Times New Roman" w:hAnsi="Times New Roman" w:cs="Times New Roman"/>
          <w:sz w:val="24"/>
          <w:szCs w:val="24"/>
        </w:rPr>
        <w:t>Tanaka gave a faint, tired smile.</w:t>
      </w:r>
    </w:p>
    <w:p>
      <w:pPr>
        <w:pStyle w:val="30"/>
        <w:rPr>
          <w:rFonts w:hint="default" w:ascii="Times New Roman" w:hAnsi="Times New Roman" w:cs="Times New Roman"/>
          <w:sz w:val="24"/>
          <w:szCs w:val="24"/>
        </w:rPr>
      </w:pPr>
      <w:r>
        <w:rPr>
          <w:rFonts w:hint="default" w:ascii="Times New Roman" w:hAnsi="Times New Roman" w:cs="Times New Roman"/>
          <w:sz w:val="24"/>
          <w:szCs w:val="24"/>
        </w:rPr>
        <w:t>Nakamura glanced over at Kael.</w:t>
      </w:r>
    </w:p>
    <w:p>
      <w:pPr>
        <w:pStyle w:val="30"/>
        <w:rPr>
          <w:rFonts w:hint="default" w:ascii="Times New Roman" w:hAnsi="Times New Roman" w:cs="Times New Roman"/>
          <w:sz w:val="24"/>
          <w:szCs w:val="24"/>
        </w:rPr>
      </w:pPr>
      <w:r>
        <w:rPr>
          <w:rFonts w:hint="default" w:ascii="Times New Roman" w:hAnsi="Times New Roman" w:cs="Times New Roman"/>
          <w:sz w:val="24"/>
          <w:szCs w:val="24"/>
        </w:rPr>
        <w:t>“We push?”</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shook his head slightly.</w:t>
      </w:r>
    </w:p>
    <w:p>
      <w:pPr>
        <w:pStyle w:val="30"/>
        <w:rPr>
          <w:rFonts w:hint="default" w:ascii="Times New Roman" w:hAnsi="Times New Roman" w:cs="Times New Roman"/>
          <w:sz w:val="24"/>
          <w:szCs w:val="24"/>
        </w:rPr>
      </w:pPr>
      <w:r>
        <w:rPr>
          <w:rFonts w:hint="default" w:ascii="Times New Roman" w:hAnsi="Times New Roman" w:cs="Times New Roman"/>
          <w:sz w:val="24"/>
          <w:szCs w:val="24"/>
        </w:rPr>
        <w:t>“Few more minutes.”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Nakamura nodded once.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distance between the pillars was only a few meters. Close enough to talk. Close enough to see the strain on each other’s faces.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After a short rest, Kael stood first.</w:t>
      </w:r>
    </w:p>
    <w:p>
      <w:pPr>
        <w:pStyle w:val="3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
        </w:rPr>
        <w:t xml:space="preserve">Let us </w:t>
      </w:r>
      <w:r>
        <w:rPr>
          <w:rFonts w:hint="default" w:ascii="Times New Roman" w:hAnsi="Times New Roman" w:cs="Times New Roman"/>
          <w:sz w:val="24"/>
          <w:szCs w:val="24"/>
        </w:rPr>
        <w:t>move</w:t>
      </w:r>
      <w:r>
        <w:rPr>
          <w:rFonts w:hint="default" w:ascii="Times New Roman" w:hAnsi="Times New Roman" w:cs="Times New Roman"/>
          <w:sz w:val="24"/>
          <w:szCs w:val="24"/>
          <w:lang w:val="en"/>
        </w:rPr>
        <w:t xml:space="preserve"> now</w:t>
      </w:r>
      <w:r>
        <w:rPr>
          <w:rFonts w:hint="default" w:ascii="Times New Roman" w:hAnsi="Times New Roman" w:cs="Times New Roman"/>
          <w:sz w:val="24"/>
          <w:szCs w:val="24"/>
        </w:rPr>
        <w:t>.”</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returned to the cables.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next section sloped downward.</w:t>
      </w:r>
    </w:p>
    <w:p>
      <w:pPr>
        <w:pStyle w:val="30"/>
        <w:rPr>
          <w:rFonts w:hint="default" w:ascii="Times New Roman" w:hAnsi="Times New Roman" w:cs="Times New Roman"/>
          <w:sz w:val="24"/>
          <w:szCs w:val="24"/>
        </w:rPr>
      </w:pPr>
      <w:r>
        <w:rPr>
          <w:rFonts w:hint="default" w:ascii="Times New Roman" w:hAnsi="Times New Roman" w:cs="Times New Roman"/>
          <w:sz w:val="24"/>
          <w:szCs w:val="24"/>
        </w:rPr>
        <w:t xml:space="preserve">Iris </w:t>
      </w:r>
      <w:r>
        <w:rPr>
          <w:rFonts w:hint="default" w:ascii="Times New Roman" w:hAnsi="Times New Roman" w:cs="Times New Roman"/>
          <w:sz w:val="24"/>
          <w:szCs w:val="24"/>
          <w:lang w:val="en"/>
        </w:rPr>
        <w:t xml:space="preserve">spoke directly to Kael, </w:t>
      </w:r>
      <w:r>
        <w:rPr>
          <w:rFonts w:hint="default" w:ascii="Times New Roman" w:hAnsi="Times New Roman" w:cs="Times New Roman"/>
          <w:sz w:val="24"/>
          <w:szCs w:val="24"/>
        </w:rPr>
        <w:t>“Excessive oscillation may destabilize both lines.”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“Careful,” Kael warned. “Too much force and the cable will swing.”</w:t>
      </w:r>
    </w:p>
    <w:p>
      <w:pPr>
        <w:pStyle w:val="30"/>
        <w:rPr>
          <w:rFonts w:hint="default" w:ascii="Times New Roman" w:hAnsi="Times New Roman" w:cs="Times New Roman"/>
          <w:sz w:val="24"/>
          <w:szCs w:val="24"/>
        </w:rPr>
      </w:pPr>
      <w:r>
        <w:rPr>
          <w:rFonts w:hint="default" w:ascii="Times New Roman" w:hAnsi="Times New Roman" w:cs="Times New Roman"/>
          <w:sz w:val="24"/>
          <w:szCs w:val="24"/>
        </w:rPr>
        <w:t xml:space="preserve">They moved slower this time. </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descent was easier on their arms—but harder on balance.</w:t>
      </w:r>
    </w:p>
    <w:p>
      <w:pPr>
        <w:pStyle w:val="30"/>
        <w:rPr>
          <w:rFonts w:hint="default" w:ascii="Times New Roman" w:hAnsi="Times New Roman" w:cs="Times New Roman"/>
          <w:sz w:val="24"/>
          <w:szCs w:val="24"/>
        </w:rPr>
      </w:pPr>
      <w:r>
        <w:rPr>
          <w:rFonts w:hint="default" w:ascii="Times New Roman" w:hAnsi="Times New Roman" w:cs="Times New Roman"/>
          <w:sz w:val="24"/>
          <w:szCs w:val="24"/>
        </w:rPr>
        <w:t>Any sudden movement caused the cable to sway.</w:t>
      </w:r>
    </w:p>
    <w:p>
      <w:pPr>
        <w:pStyle w:val="30"/>
        <w:rPr>
          <w:rFonts w:hint="default" w:ascii="Times New Roman" w:hAnsi="Times New Roman" w:cs="Times New Roman"/>
          <w:sz w:val="24"/>
          <w:szCs w:val="24"/>
        </w:rPr>
      </w:pPr>
      <w:r>
        <w:rPr>
          <w:rFonts w:hint="default" w:ascii="Times New Roman" w:hAnsi="Times New Roman" w:cs="Times New Roman"/>
          <w:sz w:val="24"/>
          <w:szCs w:val="24"/>
        </w:rPr>
        <w:t>Emily clenched her teeth.</w:t>
      </w:r>
    </w:p>
    <w:p>
      <w:pPr>
        <w:pStyle w:val="30"/>
        <w:rPr>
          <w:rFonts w:hint="default" w:ascii="Times New Roman" w:hAnsi="Times New Roman" w:cs="Times New Roman"/>
          <w:sz w:val="24"/>
          <w:szCs w:val="24"/>
        </w:rPr>
      </w:pPr>
      <w:r>
        <w:rPr>
          <w:rFonts w:hint="default" w:ascii="Times New Roman" w:hAnsi="Times New Roman" w:cs="Times New Roman"/>
          <w:sz w:val="24"/>
          <w:szCs w:val="24"/>
        </w:rPr>
        <w:t>Fifteen minutes later, they reached the lower end.</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dropped down first, knees bending slightly on impact. He turned immediately, watching the others land one by one.</w:t>
      </w:r>
    </w:p>
    <w:p>
      <w:pPr>
        <w:pStyle w:val="30"/>
        <w:rPr>
          <w:rFonts w:hint="default" w:ascii="Times New Roman" w:hAnsi="Times New Roman" w:cs="Times New Roman"/>
          <w:sz w:val="24"/>
          <w:szCs w:val="24"/>
        </w:rPr>
      </w:pPr>
      <w:r>
        <w:rPr>
          <w:rFonts w:hint="default" w:ascii="Times New Roman" w:hAnsi="Times New Roman" w:cs="Times New Roman"/>
          <w:sz w:val="24"/>
          <w:szCs w:val="24"/>
        </w:rPr>
        <w:t>It took them nearly forty minutes to cross the first half.</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second arc began shortly after.</w:t>
      </w:r>
    </w:p>
    <w:p>
      <w:pPr>
        <w:pStyle w:val="30"/>
        <w:rPr>
          <w:rFonts w:hint="default" w:ascii="Times New Roman" w:hAnsi="Times New Roman" w:cs="Times New Roman"/>
          <w:sz w:val="24"/>
          <w:szCs w:val="24"/>
        </w:rPr>
      </w:pPr>
      <w:r>
        <w:rPr>
          <w:rFonts w:hint="default" w:ascii="Times New Roman" w:hAnsi="Times New Roman" w:cs="Times New Roman"/>
          <w:sz w:val="24"/>
          <w:szCs w:val="24"/>
        </w:rPr>
        <w:t>Shorter. but their bodies were already worn down.</w:t>
      </w:r>
    </w:p>
    <w:p>
      <w:pPr>
        <w:pStyle w:val="30"/>
        <w:rPr>
          <w:rFonts w:hint="default" w:ascii="Times New Roman" w:hAnsi="Times New Roman" w:cs="Times New Roman"/>
          <w:sz w:val="24"/>
          <w:szCs w:val="24"/>
        </w:rPr>
      </w:pPr>
      <w:r>
        <w:rPr>
          <w:rFonts w:hint="default" w:ascii="Times New Roman" w:hAnsi="Times New Roman" w:cs="Times New Roman"/>
          <w:sz w:val="24"/>
          <w:szCs w:val="24"/>
        </w:rPr>
        <w:t>“Same pace,” Nakamura called from the other side.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They moved again.</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This time, Emily crossed on her own.</w:t>
      </w:r>
    </w:p>
    <w:p>
      <w:pPr>
        <w:pStyle w:val="30"/>
        <w:rPr>
          <w:rFonts w:hint="default" w:ascii="Times New Roman" w:hAnsi="Times New Roman" w:cs="Times New Roman"/>
          <w:sz w:val="24"/>
          <w:szCs w:val="24"/>
        </w:rPr>
      </w:pPr>
      <w:r>
        <w:rPr>
          <w:rFonts w:hint="default" w:ascii="Times New Roman" w:hAnsi="Times New Roman" w:cs="Times New Roman"/>
          <w:sz w:val="24"/>
          <w:szCs w:val="24"/>
        </w:rPr>
        <w:t>Slow. Careful. Shaking—but she didn’t stop.</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stayed just close enough.</w:t>
      </w:r>
    </w:p>
    <w:p>
      <w:pPr>
        <w:pStyle w:val="30"/>
        <w:rPr>
          <w:rFonts w:hint="default" w:ascii="Times New Roman" w:hAnsi="Times New Roman" w:cs="Times New Roman"/>
          <w:sz w:val="24"/>
          <w:szCs w:val="24"/>
        </w:rPr>
      </w:pPr>
      <w:r>
        <w:rPr>
          <w:rFonts w:hint="default" w:ascii="Times New Roman" w:hAnsi="Times New Roman" w:cs="Times New Roman"/>
          <w:sz w:val="24"/>
          <w:szCs w:val="24"/>
        </w:rPr>
        <w:t>Twenty-five minutes later, they reached the second pillar.</w:t>
      </w:r>
    </w:p>
    <w:p>
      <w:pPr>
        <w:pStyle w:val="30"/>
        <w:rPr>
          <w:rFonts w:hint="default" w:ascii="Times New Roman" w:hAnsi="Times New Roman" w:cs="Times New Roman"/>
          <w:sz w:val="24"/>
          <w:szCs w:val="24"/>
        </w:rPr>
      </w:pPr>
      <w:r>
        <w:rPr>
          <w:rFonts w:hint="default" w:ascii="Times New Roman" w:hAnsi="Times New Roman" w:cs="Times New Roman"/>
          <w:sz w:val="24"/>
          <w:szCs w:val="24"/>
        </w:rPr>
        <w:t>No one wasted time.</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z w:val="24"/>
          <w:szCs w:val="24"/>
          <w:lang w:val="en"/>
        </w:rPr>
        <w:t xml:space="preserve"> group ate roasted mutated meat in smaller quantity</w:t>
      </w:r>
      <w:r>
        <w:rPr>
          <w:rFonts w:hint="default" w:ascii="Times New Roman" w:hAnsi="Times New Roman" w:cs="Times New Roman"/>
          <w:sz w:val="24"/>
          <w:szCs w:val="24"/>
        </w:rPr>
        <w:t>.</w:t>
      </w:r>
    </w:p>
    <w:p>
      <w:pPr>
        <w:pStyle w:val="30"/>
        <w:rPr>
          <w:rFonts w:hint="default" w:ascii="Times New Roman" w:hAnsi="Times New Roman" w:cs="Times New Roman"/>
          <w:sz w:val="24"/>
          <w:szCs w:val="24"/>
        </w:rPr>
      </w:pPr>
      <w:r>
        <w:rPr>
          <w:rFonts w:hint="default" w:ascii="Times New Roman" w:hAnsi="Times New Roman" w:cs="Times New Roman"/>
          <w:sz w:val="24"/>
          <w:szCs w:val="24"/>
        </w:rPr>
        <w:t>Ten minutes.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That’s all they gave themselves.</w:t>
      </w:r>
    </w:p>
    <w:p>
      <w:pPr>
        <w:pStyle w:val="30"/>
        <w:rPr>
          <w:rFonts w:hint="default" w:ascii="Times New Roman" w:hAnsi="Times New Roman" w:cs="Times New Roman"/>
          <w:sz w:val="24"/>
          <w:szCs w:val="24"/>
          <w:lang w:val="en-IN"/>
        </w:rPr>
      </w:pPr>
      <w:r>
        <w:rPr>
          <w:rFonts w:hint="default" w:ascii="Times New Roman" w:hAnsi="Times New Roman" w:cs="Times New Roman"/>
          <w:sz w:val="24"/>
          <w:szCs w:val="24"/>
        </w:rPr>
        <w:t xml:space="preserve">Silence hung heavier now. </w:t>
      </w:r>
      <w:r>
        <w:rPr>
          <w:rFonts w:hint="default" w:ascii="Times New Roman" w:hAnsi="Times New Roman" w:cs="Times New Roman"/>
          <w:sz w:val="24"/>
          <w:szCs w:val="24"/>
          <w:lang w:val="en"/>
        </w:rPr>
        <w:t>Each and every one of them were exhausted</w:t>
      </w:r>
      <w:r>
        <w:rPr>
          <w:rFonts w:hint="default" w:ascii="Times New Roman" w:hAnsi="Times New Roman" w:cs="Times New Roman"/>
          <w:sz w:val="24"/>
          <w:szCs w:val="24"/>
          <w:lang w:val="en-IN"/>
        </w:rPr>
        <w:t>.</w:t>
      </w:r>
    </w:p>
    <w:p>
      <w:pPr>
        <w:pStyle w:val="30"/>
        <w:rPr>
          <w:rFonts w:hint="default" w:ascii="Times New Roman" w:hAnsi="Times New Roman" w:cs="Times New Roman"/>
          <w:sz w:val="24"/>
          <w:szCs w:val="24"/>
          <w:lang w:val="en-IN"/>
        </w:rPr>
      </w:pPr>
      <w:r>
        <w:rPr>
          <w:rFonts w:hint="default" w:ascii="Times New Roman" w:hAnsi="Times New Roman" w:cs="Times New Roman"/>
          <w:sz w:val="24"/>
          <w:szCs w:val="24"/>
          <w:lang w:val="en-IN"/>
        </w:rPr>
        <w:t>“Kael, it is 18:30. Nocturnal mutated animals will become active soon.” Iris noted.</w:t>
      </w:r>
    </w:p>
    <w:p>
      <w:pPr>
        <w:pStyle w:val="30"/>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The sun had already gone down. The night was slowly creeping in and night was more dangerous, night was the time when most animals were active, the same applied to the mutated animals. </w:t>
      </w:r>
    </w:p>
    <w:p>
      <w:pPr>
        <w:pStyle w:val="30"/>
        <w:rPr>
          <w:rFonts w:hint="default" w:ascii="Times New Roman" w:hAnsi="Times New Roman" w:cs="Times New Roman"/>
          <w:sz w:val="24"/>
          <w:szCs w:val="24"/>
          <w:lang w:val="en"/>
        </w:rPr>
      </w:pPr>
      <w:r>
        <w:rPr>
          <w:rFonts w:hint="default" w:ascii="Times New Roman" w:hAnsi="Times New Roman" w:cs="Times New Roman"/>
          <w:sz w:val="24"/>
          <w:szCs w:val="24"/>
          <w:lang w:val="en"/>
        </w:rPr>
        <w:t>They have to cross the bridge soon.</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Then they descended the second arc.</w:t>
      </w:r>
    </w:p>
    <w:p>
      <w:pPr>
        <w:pStyle w:val="30"/>
        <w:rPr>
          <w:rFonts w:hint="default" w:ascii="Times New Roman" w:hAnsi="Times New Roman" w:cs="Times New Roman"/>
          <w:sz w:val="24"/>
          <w:szCs w:val="24"/>
        </w:rPr>
      </w:pPr>
      <w:r>
        <w:rPr>
          <w:rFonts w:hint="default" w:ascii="Times New Roman" w:hAnsi="Times New Roman" w:cs="Times New Roman"/>
          <w:sz w:val="24"/>
          <w:szCs w:val="24"/>
        </w:rPr>
        <w:t>Faster this time. About ten minutes.</w:t>
      </w:r>
    </w:p>
    <w:p>
      <w:pPr>
        <w:pStyle w:val="30"/>
        <w:rPr>
          <w:rFonts w:hint="default" w:ascii="Times New Roman" w:hAnsi="Times New Roman" w:cs="Times New Roman"/>
          <w:sz w:val="24"/>
          <w:szCs w:val="24"/>
        </w:rPr>
      </w:pPr>
      <w:r>
        <w:rPr>
          <w:rFonts w:hint="default" w:ascii="Times New Roman" w:hAnsi="Times New Roman" w:cs="Times New Roman"/>
          <w:sz w:val="24"/>
          <w:szCs w:val="24"/>
        </w:rPr>
        <w:t>And then—</w:t>
      </w:r>
    </w:p>
    <w:p>
      <w:pPr>
        <w:pStyle w:val="30"/>
        <w:rPr>
          <w:rFonts w:hint="default" w:ascii="Times New Roman" w:hAnsi="Times New Roman" w:cs="Times New Roman"/>
          <w:sz w:val="24"/>
          <w:szCs w:val="24"/>
        </w:rPr>
      </w:pPr>
      <w:r>
        <w:rPr>
          <w:rFonts w:hint="default" w:ascii="Times New Roman" w:hAnsi="Times New Roman" w:cs="Times New Roman"/>
          <w:sz w:val="24"/>
          <w:szCs w:val="24"/>
        </w:rPr>
        <w:t>The third arc.</w:t>
      </w:r>
    </w:p>
    <w:p>
      <w:pPr>
        <w:pStyle w:val="30"/>
        <w:rPr>
          <w:rFonts w:hint="default" w:ascii="Times New Roman" w:hAnsi="Times New Roman" w:cs="Times New Roman"/>
          <w:sz w:val="24"/>
          <w:szCs w:val="24"/>
        </w:rPr>
      </w:pPr>
      <w:r>
        <w:rPr>
          <w:rFonts w:hint="default" w:ascii="Times New Roman" w:hAnsi="Times New Roman" w:cs="Times New Roman"/>
          <w:sz w:val="24"/>
          <w:szCs w:val="24"/>
        </w:rPr>
        <w:t>Kael looked up.</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Same length as the first.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group’s faces went pale.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 one of them was exhausted now. Arms trembling. Grip weakening. Breathing uneven.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 tone unchanged.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“Current condition: severely fatigued. Probability of failure increased.”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tightened his grip on the cable, forcing strength back into his fingers.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 this is the last hurdle,” he said, voice strained but firm. “Once we climb this, we reach the other side.”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looked ahead, then back at them.</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 confident. Just this one more.”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Tanaka let out a slow breath, then spoke, his voice calm despite the situation.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 there is a will, there is a way.”</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lifted his head slightly.</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“We’ve crossed this far. Do you really think we should fall now?”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faint, tired smile formed.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“Believe in success… and success will find us.”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one replied.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they held on tighter.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started climbing.</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Slow. Steady. Every movement deliberate.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secured Emily against him again, just like the first arc. One arm for the cable. One for her.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Cherry remained perched on his shoulders, body low, eyes alert.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barely moved around eighty meters from the pillar—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Creak.</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sharp, unnatural sound cut through the air.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another.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Everyone froze.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was that…?” Maya whispered.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turned.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what they saw drained whatever color remained in their faces.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group of mutated crows.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one massive—at least three times the size of a normal crow. Their black feathers reflected the dim light like blades. Their beaks… wet. Dark red. Fresh blood still clinging.</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Against the backdrop of distant firestorms and a dying sky, they looked less like animals—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more like a legion of death.</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Emily’s voice trembled.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Kael’s jaw tightened.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“Climb. Fast.”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 voice cut through the air.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don’t have time to waste!”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“Hurry!” Nakamura shouted from the other cable.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Fear hit all of them at once.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Raw. Immediate.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were suspended in midair—with nowhere to run.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brief moment, their bodies responded.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Adrenaline surged.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Muscles pushed past limits.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climbed faster.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Faster than before.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Faster than they should have been able to.</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it didn’t last.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never did.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with that burst, they only made it another forty-six meters—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before the crows reached the cables.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Kael’s grip tightened.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“…damn it.”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no free hands.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stable footing.</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energy left.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were… exposed.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cable swayed faintly beneath them. Wind cut across bare hands. Forty meters of empty air below.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Perfect prey.</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“Don’t move,” Maya whispered. “Maybe… maybe they won’t notice—”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as she said it, she knew.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was useless.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crows were already locking onto them.</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Seven… eight of them.</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Closing in.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Hirota’s voice broke.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 this is it…”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Tears streamed down his face.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couldn’t even… fulfill my parents’ last wish… I—”</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Emily began to cry silently, her body shaking against Kael.</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don’t want to die…”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one had an answer.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Even Kael—</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went silent.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strength to fight.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had killed before.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 not like this.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 now.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Their bodies were already at their limit just holding on.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spoke.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Cold. Precise. Unwavering.</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If you release your grip and fall, probability of survival increases.”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may sustain severe injury. However, it provides a viable chance to escape the swarm.”</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others will act as distraction.”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Silence.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 didn’t respond.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 didn’t need to.</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Iris understood.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She stopped.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she already knew his answer.</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Kael’s grip only tightened.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first crow lunged.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Straight at Maya.</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Its shrill cry pierced the air as its massive claws extended—black, sharp, stained with dried blood.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Maya pressed herself against the cable, eyes wide.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flash.</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Something blurred between her and the crow.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clean cuts.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crow’s body split mid-motion.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dropped.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Dead.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fraction of a second, everything froze.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Nakamura breathed.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other crows didn’t hesitate.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fear. No awareness.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They continued their attack.</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Flash.</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Flash.</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Flash.</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movement too fast to follow.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strike precise.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crow—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cut down.</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Bodies fell one after another, hitting the ground far below.</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Thud</w:t>
      </w:r>
    </w:p>
    <w:p>
      <w:pPr>
        <w:pStyle w:val="30"/>
        <w:keepNext w:val="0"/>
        <w:keepLines w:val="0"/>
        <w:widowControl/>
        <w:suppressLineNumbers w:val="0"/>
        <w:rPr>
          <w:rFonts w:hint="default" w:ascii="Times New Roman" w:hAnsi="Times New Roman" w:cs="Times New Roman"/>
          <w:sz w:val="24"/>
          <w:szCs w:val="24"/>
          <w:lang w:val="en"/>
        </w:rPr>
      </w:pPr>
      <w:r>
        <w:rPr>
          <w:rFonts w:hint="default" w:ascii="Times New Roman" w:hAnsi="Times New Roman" w:cs="Times New Roman"/>
          <w:sz w:val="24"/>
          <w:szCs w:val="24"/>
        </w:rPr>
        <w:t>Thud.</w:t>
      </w:r>
      <w:r>
        <w:rPr>
          <w:rFonts w:hint="default" w:ascii="Times New Roman" w:hAnsi="Times New Roman" w:cs="Times New Roman"/>
          <w:sz w:val="24"/>
          <w:szCs w:val="24"/>
          <w:lang w:val="en"/>
        </w:rPr>
        <w:t>c</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entire exchange—</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lasted only seconds.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the first attack to the last corpse hitting the ground—</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 more than seven seconds.</w:t>
      </w:r>
    </w:p>
    <w:p>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Silence followed.</w:t>
      </w:r>
    </w:p>
    <w:p>
      <w:pPr>
        <w:pStyle w:val="30"/>
        <w:keepNext w:val="0"/>
        <w:keepLines w:val="0"/>
        <w:widowControl/>
        <w:suppressLineNumbers w:val="0"/>
        <w:rPr>
          <w:rFonts w:hint="default" w:ascii="Times New Roman" w:hAnsi="Times New Roman" w:cs="Times New Roman"/>
          <w:sz w:val="24"/>
          <w:szCs w:val="24"/>
          <w:lang w:val="en"/>
        </w:rPr>
      </w:pPr>
      <w:r>
        <w:rPr>
          <w:rFonts w:hint="default" w:ascii="Times New Roman" w:hAnsi="Times New Roman" w:cs="Times New Roman"/>
          <w:sz w:val="24"/>
          <w:szCs w:val="24"/>
        </w:rPr>
        <w:t>Heavy. Unreal.</w:t>
      </w:r>
    </w:p>
    <w:p>
      <w:pPr>
        <w:pStyle w:val="30"/>
        <w:rPr>
          <w:rFonts w:hint="default" w:ascii="Times New Roman" w:hAnsi="Times New Roman" w:cs="Times New Roman"/>
          <w:sz w:val="24"/>
          <w:szCs w:val="24"/>
          <w:lang w:val="en"/>
        </w:rPr>
      </w:pPr>
      <w:r>
        <w:rPr>
          <w:rFonts w:hint="default" w:ascii="Times New Roman" w:hAnsi="Times New Roman" w:cs="Times New Roman"/>
          <w:sz w:val="24"/>
          <w:szCs w:val="24"/>
          <w:lang w:val="en"/>
        </w:rPr>
        <w:t>Kael's group didn't move.</w:t>
      </w:r>
    </w:p>
    <w:p>
      <w:pPr>
        <w:pStyle w:val="30"/>
        <w:rPr>
          <w:rFonts w:hint="default" w:ascii="Times New Roman" w:hAnsi="Times New Roman" w:cs="Times New Roman"/>
          <w:sz w:val="24"/>
          <w:szCs w:val="24"/>
          <w:lang w:val="en"/>
        </w:rPr>
      </w:pPr>
      <w:r>
        <w:rPr>
          <w:rFonts w:hint="default" w:ascii="Times New Roman" w:hAnsi="Times New Roman" w:cs="Times New Roman"/>
          <w:sz w:val="24"/>
          <w:szCs w:val="24"/>
          <w:lang w:val="en"/>
        </w:rPr>
        <w:t>Couldn't.</w:t>
      </w:r>
    </w:p>
    <w:p>
      <w:pPr>
        <w:pStyle w:val="30"/>
        <w:rPr>
          <w:rFonts w:hint="default" w:ascii="Times New Roman" w:hAnsi="Times New Roman" w:cs="Times New Roman"/>
          <w:sz w:val="24"/>
          <w:szCs w:val="24"/>
          <w:lang w:val="en"/>
        </w:rPr>
      </w:pPr>
      <w:r>
        <w:rPr>
          <w:rFonts w:hint="default" w:ascii="Times New Roman" w:hAnsi="Times New Roman" w:cs="Times New Roman"/>
          <w:sz w:val="24"/>
          <w:szCs w:val="24"/>
          <w:lang w:val="en"/>
        </w:rPr>
        <w:t>Maya's knuckles were white against the cable. Emily had stopped crying — not from relief, but from something she couldn't name yet.</w:t>
      </w:r>
    </w:p>
    <w:p>
      <w:pPr>
        <w:pStyle w:val="30"/>
        <w:rPr>
          <w:rFonts w:hint="default" w:ascii="Times New Roman" w:hAnsi="Times New Roman" w:cs="Times New Roman"/>
          <w:sz w:val="24"/>
          <w:szCs w:val="24"/>
          <w:lang w:val="en"/>
        </w:rPr>
      </w:pPr>
      <w:r>
        <w:rPr>
          <w:rFonts w:hint="default" w:ascii="Times New Roman" w:hAnsi="Times New Roman" w:cs="Times New Roman"/>
          <w:sz w:val="24"/>
          <w:szCs w:val="24"/>
          <w:lang w:val="en"/>
        </w:rPr>
        <w:t>Below them, the crows lay broken and still.</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CEFFC3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