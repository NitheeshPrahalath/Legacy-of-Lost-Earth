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3617D92">
      <w:pPr>
        <w:pStyle w:val="2"/>
        <w:rPr>
          <w:rFonts w:ascii="Times New Roman" w:hAnsi="Times New Roman" w:cs="Times New Roman"/>
        </w:rPr>
      </w:pPr>
      <w:bookmarkStart w:id="0" w:name="_Toc26354"/>
      <w:r>
        <w:rPr>
          <w:rFonts w:ascii="Times New Roman" w:hAnsi="Times New Roman" w:eastAsia="ＭＳ ゴシック" w:cs="Times New Roman" w:eastAsiaTheme="majorEastAsia"/>
          <w:b/>
          <w:bCs/>
          <w:color w:val="376092" w:themeColor="accent1" w:themeShade="BF"/>
          <w:sz w:val="28"/>
          <w:szCs w:val="28"/>
        </w:rPr>
        <w:t>Chapter 1</w:t>
      </w:r>
      <w:r>
        <w:rPr>
          <w:rFonts w:ascii="Times New Roman" w:hAnsi="Times New Roman" w:eastAsia="ＭＳ ゴシック" w:cs="Times New Roman" w:eastAsiaTheme="majorEastAsia"/>
          <w:b/>
          <w:bCs/>
          <w:color w:val="376092" w:themeColor="accent1" w:themeShade="BF"/>
          <w:sz w:val="28"/>
          <w:szCs w:val="28"/>
        </w:rPr>
        <w:t>8</w:t>
      </w:r>
      <w:bookmarkEnd w:id="0"/>
    </w:p>
    <w:p w14:paraId="45D54DCE">
      <w:pPr>
        <w:pStyle w:val="30"/>
        <w:keepNext w:val="0"/>
        <w:keepLines w:val="0"/>
        <w:widowControl/>
        <w:suppressLineNumbers w:val="0"/>
      </w:pPr>
      <w:r>
        <w:rPr>
          <w:rFonts w:ascii="Times New Roman" w:hAnsi="Times New Roman" w:eastAsia="SimSun" w:cs="Times New Roman"/>
          <w:b/>
          <w:bCs/>
          <w:sz w:val="24"/>
          <w:szCs w:val="24"/>
        </w:rPr>
        <w:t>Underground wood Chamber</w:t>
      </w:r>
      <w:r>
        <w:rPr>
          <w:rFonts w:ascii="Times New Roman" w:hAnsi="Times New Roman" w:eastAsia="SimSun" w:cs="Times New Roman"/>
          <w:b/>
          <w:bCs/>
          <w:sz w:val="24"/>
          <w:szCs w:val="24"/>
        </w:rPr>
        <w:t xml:space="preserve">  | September 1</w:t>
      </w:r>
      <w:r>
        <w:rPr>
          <w:rFonts w:ascii="Times New Roman" w:hAnsi="Times New Roman" w:eastAsia="SimSun" w:cs="Times New Roman"/>
          <w:b/>
          <w:bCs/>
          <w:sz w:val="24"/>
          <w:szCs w:val="24"/>
        </w:rPr>
        <w:t>5</w:t>
      </w:r>
      <w:r>
        <w:rPr>
          <w:rFonts w:ascii="Times New Roman" w:hAnsi="Times New Roman" w:eastAsia="SimSun" w:cs="Times New Roman"/>
          <w:b/>
          <w:bCs/>
          <w:sz w:val="24"/>
          <w:szCs w:val="24"/>
        </w:rPr>
        <w:t xml:space="preserve">, 2120, </w:t>
      </w:r>
      <w:r>
        <w:rPr>
          <w:rFonts w:ascii="Times New Roman" w:hAnsi="Times New Roman" w:eastAsia="SimSun" w:cs="Times New Roman"/>
          <w:b/>
          <w:bCs/>
          <w:sz w:val="24"/>
          <w:szCs w:val="24"/>
        </w:rPr>
        <w:t>9:</w:t>
      </w:r>
      <w:r>
        <w:rPr>
          <w:rFonts w:ascii="Times New Roman" w:hAnsi="Times New Roman" w:eastAsia="SimSun" w:cs="Times New Roman"/>
          <w:b/>
          <w:bCs/>
          <w:sz w:val="24"/>
          <w:szCs w:val="24"/>
        </w:rPr>
        <w:t>5</w:t>
      </w:r>
      <w:r>
        <w:rPr>
          <w:rFonts w:ascii="Times New Roman" w:hAnsi="Times New Roman" w:eastAsia="SimSun" w:cs="Times New Roman"/>
          <w:b/>
          <w:bCs/>
          <w:sz w:val="24"/>
          <w:szCs w:val="24"/>
        </w:rPr>
        <w:t>0</w:t>
      </w:r>
    </w:p>
    <w:p w14:paraId="4AE7040E">
      <w:pPr>
        <w:pStyle w:val="30"/>
        <w:keepNext w:val="0"/>
        <w:keepLines w:val="0"/>
        <w:widowControl/>
        <w:suppressLineNumbers w:val="0"/>
      </w:pPr>
      <w:r>
        <w:rPr>
          <w:rFonts w:ascii="Times New Roman" w:hAnsi="Times New Roman" w:eastAsia="SimSun" w:cs="Latha"/>
          <w:sz w:val="24"/>
          <w:szCs w:val="24"/>
        </w:rPr>
        <w:t>"Wake up."</w:t>
      </w:r>
    </w:p>
    <w:p w14:paraId="25BA6CC2">
      <w:pPr>
        <w:pStyle w:val="30"/>
        <w:keepNext w:val="0"/>
        <w:keepLines w:val="0"/>
        <w:widowControl/>
        <w:suppressLineNumbers w:val="0"/>
      </w:pPr>
      <w:r>
        <w:rPr>
          <w:rFonts w:ascii="Times New Roman" w:hAnsi="Times New Roman" w:eastAsia="SimSun" w:cs="Latha"/>
          <w:sz w:val="24"/>
          <w:szCs w:val="24"/>
        </w:rPr>
        <w:t>The words did not travel through the air. They bloomed directly within Kael's consciousness, carrying an impossible warmth that instantly dissolved the darkness surrounding him. The voice was neither loud nor demanding, yet it possessed an absolute authority that could not be resisted. The heavy haze clouding his mind shattered, replaced by an overwhelming urge to open his eyes and witness the owner of that voice.</w:t>
      </w:r>
    </w:p>
    <w:p w14:paraId="39B80FB9">
      <w:pPr>
        <w:pStyle w:val="30"/>
        <w:keepNext w:val="0"/>
        <w:keepLines w:val="0"/>
        <w:widowControl/>
        <w:suppressLineNumbers w:val="0"/>
      </w:pPr>
      <w:r>
        <w:rPr>
          <w:rFonts w:ascii="Times New Roman" w:hAnsi="Times New Roman" w:eastAsia="SimSun" w:cs="Latha"/>
          <w:sz w:val="24"/>
          <w:szCs w:val="24"/>
        </w:rPr>
        <w:t>The moment his eyelids parted, everything he understood about reality ceased to exist.</w:t>
      </w:r>
    </w:p>
    <w:p w14:paraId="2BD169CF">
      <w:pPr>
        <w:pStyle w:val="30"/>
        <w:keepNext w:val="0"/>
        <w:keepLines w:val="0"/>
        <w:widowControl/>
        <w:suppressLineNumbers w:val="0"/>
      </w:pPr>
      <w:r>
        <w:rPr>
          <w:rFonts w:ascii="Times New Roman" w:hAnsi="Times New Roman" w:eastAsia="SimSun" w:cs="Latha"/>
          <w:sz w:val="24"/>
          <w:szCs w:val="24"/>
        </w:rPr>
        <w:t>He stood upon an enormous celestial body drifting silently through the endless expanse of deep space. There was no atmosphere, no wind, no sound. Countless stars glittered like scattered diamonds across the infinite darkness while rivers of meteoroids drifted peacefully between distant galaxies. Yet beneath his feet, life flourished. Ancient soil nourished endless forests of towering emerald trees, crystal-clear streams wound between rolling hills, and fields of vibrant flowers stretched toward the horizon. Every leaf, every blade of grass, every drop of water existed where life should have been impossible. It was a living world suspended within the silent heart of the cosmos.</w:t>
      </w:r>
    </w:p>
    <w:p w14:paraId="500BA043">
      <w:pPr>
        <w:pStyle w:val="30"/>
        <w:keepNext w:val="0"/>
        <w:keepLines w:val="0"/>
        <w:widowControl/>
        <w:suppressLineNumbers w:val="0"/>
      </w:pPr>
      <w:r>
        <w:rPr>
          <w:rFonts w:ascii="Times New Roman" w:hAnsi="Times New Roman" w:eastAsia="SimSun" w:cs="Latha"/>
          <w:sz w:val="24"/>
          <w:szCs w:val="24"/>
        </w:rPr>
        <w:t>Then Kael slowly raised his eyes.</w:t>
      </w:r>
    </w:p>
    <w:p w14:paraId="0B14C9F2">
      <w:pPr>
        <w:pStyle w:val="30"/>
        <w:keepNext w:val="0"/>
        <w:keepLines w:val="0"/>
        <w:widowControl/>
        <w:suppressLineNumbers w:val="0"/>
      </w:pPr>
      <w:r>
        <w:rPr>
          <w:rFonts w:ascii="Times New Roman" w:hAnsi="Times New Roman" w:eastAsia="SimSun" w:cs="Latha"/>
          <w:sz w:val="24"/>
          <w:szCs w:val="24"/>
        </w:rPr>
        <w:t>His breathing stopped.</w:t>
      </w:r>
    </w:p>
    <w:p w14:paraId="13AE26AE">
      <w:pPr>
        <w:pStyle w:val="30"/>
        <w:keepNext w:val="0"/>
        <w:keepLines w:val="0"/>
        <w:widowControl/>
        <w:suppressLineNumbers w:val="0"/>
      </w:pPr>
      <w:r>
        <w:rPr>
          <w:rFonts w:ascii="Times New Roman" w:hAnsi="Times New Roman" w:eastAsia="SimSun" w:cs="Latha"/>
          <w:sz w:val="24"/>
          <w:szCs w:val="24"/>
        </w:rPr>
        <w:t>At the very center of that celestial world stood a tree so unimaginably colossal that the asteroid beneath it appeared no larger than a pebble supporting a mountain. Its roots vanished deep into the heart of the celestial body, while its trunk rose endlessly until it disappeared beyond sight. Its countless branches stretched across the heavens like rivers woven through the stars, embracing entire constellations beneath their vast canopy.</w:t>
      </w:r>
    </w:p>
    <w:p w14:paraId="6033EBCD">
      <w:pPr>
        <w:pStyle w:val="30"/>
        <w:keepNext w:val="0"/>
        <w:keepLines w:val="0"/>
        <w:widowControl/>
        <w:suppressLineNumbers w:val="0"/>
      </w:pPr>
      <w:r>
        <w:rPr>
          <w:rFonts w:ascii="Times New Roman" w:hAnsi="Times New Roman" w:eastAsia="SimSun" w:cs="Latha"/>
          <w:sz w:val="24"/>
          <w:szCs w:val="24"/>
        </w:rPr>
        <w:t>Looking upon it felt... wrong.</w:t>
      </w:r>
    </w:p>
    <w:p w14:paraId="4EF6ADF9">
      <w:pPr>
        <w:pStyle w:val="30"/>
        <w:keepNext w:val="0"/>
        <w:keepLines w:val="0"/>
        <w:widowControl/>
        <w:suppressLineNumbers w:val="0"/>
      </w:pPr>
      <w:r>
        <w:rPr>
          <w:rFonts w:ascii="Times New Roman" w:hAnsi="Times New Roman" w:eastAsia="SimSun" w:cs="Latha"/>
          <w:sz w:val="24"/>
          <w:szCs w:val="24"/>
        </w:rPr>
        <w:t>Every instinct within Kael screamed that a human was never meant to witness something so immense. His mind desperately tried to comprehend its size, only to recoil each time, as though his very consciousness rejected an existence that surpassed all reason.</w:t>
      </w:r>
    </w:p>
    <w:p w14:paraId="2B0A3447">
      <w:pPr>
        <w:pStyle w:val="30"/>
        <w:keepNext w:val="0"/>
        <w:keepLines w:val="0"/>
        <w:widowControl/>
        <w:suppressLineNumbers w:val="0"/>
      </w:pPr>
      <w:r>
        <w:rPr>
          <w:rFonts w:ascii="Times New Roman" w:hAnsi="Times New Roman" w:eastAsia="SimSun" w:cs="Latha"/>
          <w:sz w:val="24"/>
          <w:szCs w:val="24"/>
        </w:rPr>
        <w:t>"Did you sleep well, Kael?"</w:t>
      </w:r>
    </w:p>
    <w:p w14:paraId="3E710286">
      <w:pPr>
        <w:pStyle w:val="30"/>
        <w:keepNext w:val="0"/>
        <w:keepLines w:val="0"/>
        <w:widowControl/>
        <w:suppressLineNumbers w:val="0"/>
      </w:pPr>
      <w:r>
        <w:rPr>
          <w:rFonts w:ascii="Times New Roman" w:hAnsi="Times New Roman" w:eastAsia="SimSun" w:cs="Latha"/>
          <w:sz w:val="24"/>
          <w:szCs w:val="24"/>
        </w:rPr>
        <w:t>The gentle voice returned.</w:t>
      </w:r>
    </w:p>
    <w:p w14:paraId="5A7C0D6D">
      <w:pPr>
        <w:pStyle w:val="30"/>
        <w:keepNext w:val="0"/>
        <w:keepLines w:val="0"/>
        <w:widowControl/>
        <w:suppressLineNumbers w:val="0"/>
      </w:pPr>
      <w:r>
        <w:rPr>
          <w:rFonts w:ascii="Times New Roman" w:hAnsi="Times New Roman" w:eastAsia="SimSun" w:cs="Latha"/>
          <w:sz w:val="24"/>
          <w:szCs w:val="24"/>
        </w:rPr>
        <w:t>It seemed to come from every direction at once, yet somehow it also felt as though the colossal tree itself was speaking.</w:t>
      </w:r>
    </w:p>
    <w:p w14:paraId="64DDC567">
      <w:pPr>
        <w:pStyle w:val="30"/>
        <w:keepNext w:val="0"/>
        <w:keepLines w:val="0"/>
        <w:widowControl/>
        <w:suppressLineNumbers w:val="0"/>
      </w:pPr>
      <w:r>
        <w:rPr>
          <w:rFonts w:ascii="Times New Roman" w:hAnsi="Times New Roman" w:eastAsia="SimSun" w:cs="Latha"/>
          <w:sz w:val="24"/>
          <w:szCs w:val="24"/>
        </w:rPr>
        <w:t>Kael opened his mouth, but no words came.</w:t>
      </w:r>
    </w:p>
    <w:p w14:paraId="28BEE83C">
      <w:pPr>
        <w:pStyle w:val="30"/>
        <w:keepNext w:val="0"/>
        <w:keepLines w:val="0"/>
        <w:widowControl/>
        <w:suppressLineNumbers w:val="0"/>
      </w:pPr>
      <w:r>
        <w:rPr>
          <w:rFonts w:ascii="Times New Roman" w:hAnsi="Times New Roman" w:eastAsia="SimSun" w:cs="Latha"/>
          <w:sz w:val="24"/>
          <w:szCs w:val="24"/>
        </w:rPr>
        <w:t>Before such an existence, language itself seemed meaningless.</w:t>
      </w:r>
    </w:p>
    <w:p w14:paraId="5B45686E">
      <w:pPr>
        <w:pStyle w:val="30"/>
        <w:keepNext w:val="0"/>
        <w:keepLines w:val="0"/>
        <w:widowControl/>
        <w:suppressLineNumbers w:val="0"/>
      </w:pPr>
      <w:r>
        <w:rPr>
          <w:rFonts w:ascii="Times New Roman" w:hAnsi="Times New Roman" w:eastAsia="SimSun" w:cs="Latha"/>
          <w:sz w:val="24"/>
          <w:szCs w:val="24"/>
        </w:rPr>
        <w:t>A soft, melodious chuckle drifted through the endless silence.</w:t>
      </w:r>
    </w:p>
    <w:p w14:paraId="3F6A4114">
      <w:pPr>
        <w:pStyle w:val="30"/>
        <w:keepNext w:val="0"/>
        <w:keepLines w:val="0"/>
        <w:widowControl/>
        <w:suppressLineNumbers w:val="0"/>
      </w:pPr>
      <w:r>
        <w:rPr>
          <w:rFonts w:ascii="Times New Roman" w:hAnsi="Times New Roman" w:eastAsia="SimSun" w:cs="Latha"/>
          <w:sz w:val="24"/>
          <w:szCs w:val="24"/>
        </w:rPr>
        <w:t>"It seems my existence is still too overwhelming for your mind to bear, even within this shared illusion. We do not have much time, so I shall speak only of what you must know."</w:t>
      </w:r>
    </w:p>
    <w:p w14:paraId="699C70F2">
      <w:pPr>
        <w:pStyle w:val="30"/>
        <w:keepNext w:val="0"/>
        <w:keepLines w:val="0"/>
        <w:widowControl/>
        <w:suppressLineNumbers w:val="0"/>
      </w:pPr>
      <w:r>
        <w:rPr>
          <w:rFonts w:ascii="Times New Roman" w:hAnsi="Times New Roman" w:eastAsia="SimSun" w:cs="Latha"/>
          <w:sz w:val="24"/>
          <w:szCs w:val="24"/>
        </w:rPr>
        <w:t>The countless leaves covering the colossal tree shimmered softly, bathing the entire celestial world in a warm emerald glow.</w:t>
      </w:r>
    </w:p>
    <w:p w14:paraId="6C8B7B6F">
      <w:pPr>
        <w:pStyle w:val="30"/>
        <w:keepNext w:val="0"/>
        <w:keepLines w:val="0"/>
        <w:widowControl/>
        <w:suppressLineNumbers w:val="0"/>
      </w:pPr>
      <w:r>
        <w:rPr>
          <w:rFonts w:ascii="Times New Roman" w:hAnsi="Times New Roman" w:eastAsia="SimSun" w:cs="Latha"/>
          <w:sz w:val="24"/>
          <w:szCs w:val="24"/>
        </w:rPr>
        <w:t xml:space="preserve">"Your world has already begun to change. What humanity has witnessed until now is merely the beginning.  Across your world, ancient existences that once slumbered beyond the flow of time have begun to awaken. </w:t>
      </w:r>
      <w:r>
        <w:rPr>
          <w:rFonts w:ascii="Times New Roman" w:hAnsi="Times New Roman" w:eastAsia="SimSun" w:cs="Latha"/>
          <w:sz w:val="24"/>
          <w:szCs w:val="24"/>
        </w:rPr>
        <w:t xml:space="preserve">Some humans </w:t>
      </w:r>
      <w:r>
        <w:rPr>
          <w:rFonts w:ascii="Times New Roman" w:hAnsi="Times New Roman" w:eastAsia="SimSun" w:cs="Latha"/>
          <w:sz w:val="24"/>
          <w:szCs w:val="24"/>
        </w:rPr>
        <w:t>will perish in the days to come. Others will rise above them."</w:t>
      </w:r>
    </w:p>
    <w:p w14:paraId="153C4D1A">
      <w:pPr>
        <w:pStyle w:val="30"/>
        <w:keepNext w:val="0"/>
        <w:keepLines w:val="0"/>
        <w:widowControl/>
        <w:suppressLineNumbers w:val="0"/>
      </w:pPr>
      <w:r>
        <w:rPr>
          <w:rFonts w:ascii="Times New Roman" w:hAnsi="Times New Roman" w:eastAsia="SimSun" w:cs="Latha"/>
          <w:sz w:val="24"/>
          <w:szCs w:val="24"/>
        </w:rPr>
        <w:t>Kael remained silent, listening with unwavering attention.</w:t>
      </w:r>
    </w:p>
    <w:p w14:paraId="64DD3A96">
      <w:pPr>
        <w:pStyle w:val="30"/>
        <w:keepNext w:val="0"/>
        <w:keepLines w:val="0"/>
        <w:widowControl/>
        <w:suppressLineNumbers w:val="0"/>
      </w:pPr>
      <w:r>
        <w:rPr>
          <w:rFonts w:ascii="Times New Roman" w:hAnsi="Times New Roman" w:eastAsia="SimSun" w:cs="Latha"/>
          <w:sz w:val="24"/>
          <w:szCs w:val="24"/>
        </w:rPr>
        <w:t>"I brought you here because I saw potential within you. Whether that potential blossoms or fades depends entirely upon the path you choose. The days ahead will demand more than strength. They will demand those capable of standing before others when despair threatens to consume them."</w:t>
      </w:r>
    </w:p>
    <w:p w14:paraId="2C7AE8D5">
      <w:pPr>
        <w:pStyle w:val="30"/>
        <w:keepNext w:val="0"/>
        <w:keepLines w:val="0"/>
        <w:widowControl/>
        <w:suppressLineNumbers w:val="0"/>
      </w:pPr>
      <w:r>
        <w:rPr>
          <w:rFonts w:ascii="Times New Roman" w:hAnsi="Times New Roman" w:eastAsia="SimSun" w:cs="Latha"/>
          <w:sz w:val="24"/>
          <w:szCs w:val="24"/>
        </w:rPr>
        <w:t>The enormous branches swayed gently.</w:t>
      </w:r>
    </w:p>
    <w:p w14:paraId="28D2753D">
      <w:pPr>
        <w:pStyle w:val="30"/>
        <w:keepNext w:val="0"/>
        <w:keepLines w:val="0"/>
        <w:widowControl/>
        <w:suppressLineNumbers w:val="0"/>
      </w:pPr>
      <w:r>
        <w:rPr>
          <w:rFonts w:ascii="Times New Roman" w:hAnsi="Times New Roman" w:eastAsia="SimSun" w:cs="Latha"/>
          <w:sz w:val="24"/>
          <w:szCs w:val="24"/>
        </w:rPr>
        <w:t>For a brief moment, it felt as though the stars themselves moved with them.</w:t>
      </w:r>
    </w:p>
    <w:p w14:paraId="6C281FDB">
      <w:pPr>
        <w:pStyle w:val="30"/>
        <w:keepNext w:val="0"/>
        <w:keepLines w:val="0"/>
        <w:widowControl/>
        <w:suppressLineNumbers w:val="0"/>
      </w:pPr>
      <w:r>
        <w:rPr>
          <w:rFonts w:ascii="Times New Roman" w:hAnsi="Times New Roman" w:eastAsia="SimSun" w:cs="Latha"/>
          <w:sz w:val="24"/>
          <w:szCs w:val="24"/>
        </w:rPr>
        <w:t>"Remember this, Kael. Humanity believes its greatest enemies walk upon the world beneath your feet. That belief is mistaken. One day, you will understand that your world's true threat has never come from within, but from beyond the heavens themselves."</w:t>
      </w:r>
    </w:p>
    <w:p w14:paraId="6ECC5168">
      <w:pPr>
        <w:pStyle w:val="30"/>
        <w:keepNext w:val="0"/>
        <w:keepLines w:val="0"/>
        <w:widowControl/>
        <w:suppressLineNumbers w:val="0"/>
      </w:pPr>
      <w:r>
        <w:rPr>
          <w:rFonts w:ascii="Times New Roman" w:hAnsi="Times New Roman" w:eastAsia="SimSun" w:cs="Latha"/>
          <w:sz w:val="24"/>
          <w:szCs w:val="24"/>
        </w:rPr>
        <w:t>The gentle voice became even softer.</w:t>
      </w:r>
    </w:p>
    <w:p w14:paraId="7B493F0C">
      <w:pPr>
        <w:pStyle w:val="30"/>
        <w:keepNext w:val="0"/>
        <w:keepLines w:val="0"/>
        <w:widowControl/>
        <w:suppressLineNumbers w:val="0"/>
      </w:pPr>
      <w:r>
        <w:rPr>
          <w:rFonts w:ascii="Times New Roman" w:hAnsi="Times New Roman" w:eastAsia="SimSun" w:cs="Latha"/>
          <w:sz w:val="24"/>
          <w:szCs w:val="24"/>
        </w:rPr>
        <w:t>"Your body has reached its limit. Remaining here any longer will cause irreversible harm. We shall meet again, Kael, when the time is right."</w:t>
      </w:r>
    </w:p>
    <w:p w14:paraId="7B78231C">
      <w:pPr>
        <w:pStyle w:val="30"/>
        <w:keepNext w:val="0"/>
        <w:keepLines w:val="0"/>
        <w:widowControl/>
        <w:suppressLineNumbers w:val="0"/>
      </w:pPr>
      <w:r>
        <w:rPr>
          <w:rFonts w:ascii="Times New Roman" w:hAnsi="Times New Roman" w:eastAsia="SimSun" w:cs="Latha"/>
          <w:sz w:val="24"/>
          <w:szCs w:val="24"/>
        </w:rPr>
        <w:t>The stars slowly blurred.</w:t>
      </w:r>
    </w:p>
    <w:p w14:paraId="36414063">
      <w:pPr>
        <w:pStyle w:val="30"/>
        <w:keepNext w:val="0"/>
        <w:keepLines w:val="0"/>
        <w:widowControl/>
        <w:suppressLineNumbers w:val="0"/>
      </w:pPr>
      <w:r>
        <w:rPr>
          <w:rFonts w:ascii="Times New Roman" w:hAnsi="Times New Roman" w:eastAsia="SimSun" w:cs="Latha"/>
          <w:sz w:val="24"/>
          <w:szCs w:val="24"/>
        </w:rPr>
        <w:t>The forests dissolved into countless particles of emerald light.</w:t>
      </w:r>
    </w:p>
    <w:p w14:paraId="3E8977F7">
      <w:pPr>
        <w:pStyle w:val="30"/>
        <w:keepNext w:val="0"/>
        <w:keepLines w:val="0"/>
        <w:widowControl/>
        <w:suppressLineNumbers w:val="0"/>
      </w:pPr>
      <w:r>
        <w:rPr>
          <w:rFonts w:ascii="Times New Roman" w:hAnsi="Times New Roman" w:eastAsia="SimSun" w:cs="Latha"/>
          <w:sz w:val="24"/>
          <w:szCs w:val="24"/>
        </w:rPr>
        <w:t>Even the colossal world-tree gradually faded from view until only endless radiance remained.</w:t>
      </w:r>
    </w:p>
    <w:p w14:paraId="50F3A669">
      <w:pPr>
        <w:pStyle w:val="30"/>
        <w:keepNext w:val="0"/>
        <w:keepLines w:val="0"/>
        <w:widowControl/>
        <w:suppressLineNumbers w:val="0"/>
      </w:pPr>
      <w:r>
        <w:rPr>
          <w:rFonts w:ascii="Times New Roman" w:hAnsi="Times New Roman" w:eastAsia="SimSun" w:cs="Latha"/>
          <w:sz w:val="24"/>
          <w:szCs w:val="24"/>
        </w:rPr>
        <w:t>...</w:t>
      </w:r>
    </w:p>
    <w:p w14:paraId="58A45DAF">
      <w:pPr>
        <w:pStyle w:val="30"/>
        <w:keepNext w:val="0"/>
        <w:keepLines w:val="0"/>
        <w:widowControl/>
        <w:suppressLineNumbers w:val="0"/>
      </w:pPr>
      <w:r>
        <w:rPr>
          <w:rFonts w:ascii="Times New Roman" w:hAnsi="Times New Roman" w:eastAsia="SimSun" w:cs="Latha"/>
          <w:sz w:val="24"/>
          <w:szCs w:val="24"/>
        </w:rPr>
        <w:t>When Kael regained consciousness, he found himself lying on soft earth.</w:t>
      </w:r>
    </w:p>
    <w:p w14:paraId="60DDDCF1">
      <w:pPr>
        <w:pStyle w:val="30"/>
        <w:keepNext w:val="0"/>
        <w:keepLines w:val="0"/>
        <w:widowControl/>
        <w:suppressLineNumbers w:val="0"/>
      </w:pPr>
      <w:r>
        <w:rPr>
          <w:rFonts w:ascii="Times New Roman" w:hAnsi="Times New Roman" w:eastAsia="SimSun" w:cs="Latha"/>
          <w:sz w:val="24"/>
          <w:szCs w:val="24"/>
        </w:rPr>
        <w:t>His vision was blurred, as though a veil covered his eyes, but he could make out towering tree canopies swaying gently above him. Rays of sunlight filtered through the leaves, painting shifting patches of light across the forest floor.</w:t>
      </w:r>
    </w:p>
    <w:p w14:paraId="63D93BD7">
      <w:pPr>
        <w:pStyle w:val="30"/>
        <w:keepNext w:val="0"/>
        <w:keepLines w:val="0"/>
        <w:widowControl/>
        <w:suppressLineNumbers w:val="0"/>
      </w:pPr>
      <w:r>
        <w:rPr>
          <w:rFonts w:ascii="Times New Roman" w:hAnsi="Times New Roman" w:eastAsia="SimSun" w:cs="Latha"/>
          <w:sz w:val="24"/>
          <w:szCs w:val="24"/>
        </w:rPr>
        <w:t>The last thing he remembered was the unbearable heat deep beneath the earth.</w:t>
      </w:r>
    </w:p>
    <w:p w14:paraId="43F6B28D">
      <w:pPr>
        <w:pStyle w:val="30"/>
        <w:keepNext w:val="0"/>
        <w:keepLines w:val="0"/>
        <w:widowControl/>
        <w:suppressLineNumbers w:val="0"/>
      </w:pPr>
      <w:r>
        <w:rPr>
          <w:rFonts w:ascii="Times New Roman" w:hAnsi="Times New Roman" w:eastAsia="SimSun" w:cs="Latha"/>
          <w:sz w:val="24"/>
          <w:szCs w:val="24"/>
        </w:rPr>
        <w:t>Slowly, he pushed himself up.</w:t>
      </w:r>
    </w:p>
    <w:p w14:paraId="19F50B9B">
      <w:pPr>
        <w:pStyle w:val="30"/>
        <w:keepNext w:val="0"/>
        <w:keepLines w:val="0"/>
        <w:widowControl/>
        <w:suppressLineNumbers w:val="0"/>
      </w:pPr>
      <w:r>
        <w:rPr>
          <w:rFonts w:ascii="Times New Roman" w:hAnsi="Times New Roman" w:eastAsia="SimSun" w:cs="Latha"/>
          <w:sz w:val="24"/>
          <w:szCs w:val="24"/>
        </w:rPr>
        <w:t>A dull ache spread through every muscle in his body. His limbs felt unusually heavy, as though he had not moved them for days. Even breathing required more effort than usual.</w:t>
      </w:r>
    </w:p>
    <w:p w14:paraId="458464E0">
      <w:pPr>
        <w:pStyle w:val="30"/>
        <w:keepNext w:val="0"/>
        <w:keepLines w:val="0"/>
        <w:widowControl/>
        <w:suppressLineNumbers w:val="0"/>
      </w:pPr>
      <w:r>
        <w:rPr>
          <w:rFonts w:ascii="Times New Roman" w:hAnsi="Times New Roman" w:eastAsia="SimSun" w:cs="Latha"/>
          <w:sz w:val="24"/>
          <w:szCs w:val="24"/>
        </w:rPr>
        <w:t>As his vision gradually cleared, he looked around.</w:t>
      </w:r>
    </w:p>
    <w:p w14:paraId="30EF090E">
      <w:pPr>
        <w:pStyle w:val="30"/>
        <w:keepNext w:val="0"/>
        <w:keepLines w:val="0"/>
        <w:widowControl/>
        <w:suppressLineNumbers w:val="0"/>
      </w:pPr>
      <w:r>
        <w:rPr>
          <w:rFonts w:ascii="Times New Roman" w:hAnsi="Times New Roman" w:eastAsia="SimSun" w:cs="Latha"/>
          <w:sz w:val="24"/>
          <w:szCs w:val="24"/>
        </w:rPr>
        <w:t>He was surrounded by lush greenery.</w:t>
      </w:r>
    </w:p>
    <w:p w14:paraId="6EAB8A08">
      <w:pPr>
        <w:pStyle w:val="30"/>
        <w:keepNext w:val="0"/>
        <w:keepLines w:val="0"/>
        <w:widowControl/>
        <w:suppressLineNumbers w:val="0"/>
      </w:pPr>
      <w:r>
        <w:rPr>
          <w:rFonts w:ascii="Times New Roman" w:hAnsi="Times New Roman" w:eastAsia="SimSun" w:cs="Latha"/>
          <w:sz w:val="24"/>
          <w:szCs w:val="24"/>
        </w:rPr>
        <w:t>Tall trees, each standing five to seven meters high, stretched in every direction. Unlike the monstrous tree from before, these appeared completely ordinary. The forest was peaceful, almost tranquil, as if nothing extraordinary had ever happened.</w:t>
      </w:r>
    </w:p>
    <w:p w14:paraId="7918C685">
      <w:pPr>
        <w:pStyle w:val="30"/>
        <w:keepNext w:val="0"/>
        <w:keepLines w:val="0"/>
        <w:widowControl/>
        <w:suppressLineNumbers w:val="0"/>
      </w:pPr>
      <w:r>
        <w:rPr>
          <w:rFonts w:ascii="Times New Roman" w:hAnsi="Times New Roman" w:eastAsia="SimSun" w:cs="Latha"/>
          <w:sz w:val="24"/>
          <w:szCs w:val="24"/>
        </w:rPr>
        <w:t>Only then did Kael notice a familiar weight resting on his stomach.</w:t>
      </w:r>
    </w:p>
    <w:p w14:paraId="2A023DBF">
      <w:pPr>
        <w:pStyle w:val="30"/>
        <w:keepNext w:val="0"/>
        <w:keepLines w:val="0"/>
        <w:widowControl/>
        <w:suppressLineNumbers w:val="0"/>
      </w:pPr>
      <w:r>
        <w:rPr>
          <w:rFonts w:ascii="Times New Roman" w:hAnsi="Times New Roman" w:eastAsia="SimSun" w:cs="Latha"/>
          <w:sz w:val="24"/>
          <w:szCs w:val="24"/>
        </w:rPr>
        <w:t>Lowering his head, his eyes widened.</w:t>
      </w:r>
    </w:p>
    <w:p w14:paraId="5534B4BE">
      <w:pPr>
        <w:pStyle w:val="30"/>
        <w:keepNext w:val="0"/>
        <w:keepLines w:val="0"/>
        <w:widowControl/>
        <w:suppressLineNumbers w:val="0"/>
      </w:pPr>
      <w:r>
        <w:rPr>
          <w:rFonts w:ascii="Times New Roman" w:hAnsi="Times New Roman" w:eastAsia="SimSun" w:cs="Latha"/>
          <w:sz w:val="24"/>
          <w:szCs w:val="24"/>
        </w:rPr>
        <w:t>Cherry was curled into a small white ball, sleeping peacefully atop him.</w:t>
      </w:r>
    </w:p>
    <w:p w14:paraId="156EC9F4">
      <w:pPr>
        <w:pStyle w:val="30"/>
        <w:keepNext w:val="0"/>
        <w:keepLines w:val="0"/>
        <w:widowControl/>
        <w:suppressLineNumbers w:val="0"/>
      </w:pPr>
      <w:r>
        <w:rPr>
          <w:rFonts w:ascii="Times New Roman" w:hAnsi="Times New Roman" w:eastAsia="SimSun" w:cs="Latha"/>
          <w:sz w:val="24"/>
          <w:szCs w:val="24"/>
        </w:rPr>
        <w:t>"Cherry!"</w:t>
      </w:r>
    </w:p>
    <w:p w14:paraId="26D705CA">
      <w:pPr>
        <w:pStyle w:val="30"/>
        <w:keepNext w:val="0"/>
        <w:keepLines w:val="0"/>
        <w:widowControl/>
        <w:suppressLineNumbers w:val="0"/>
      </w:pPr>
      <w:r>
        <w:rPr>
          <w:rFonts w:ascii="Times New Roman" w:hAnsi="Times New Roman" w:eastAsia="SimSun" w:cs="Latha"/>
          <w:sz w:val="24"/>
          <w:szCs w:val="24"/>
        </w:rPr>
        <w:t>He immediately wrapped his arms around her.</w:t>
      </w:r>
    </w:p>
    <w:p w14:paraId="46080BAA">
      <w:pPr>
        <w:pStyle w:val="30"/>
        <w:keepNext w:val="0"/>
        <w:keepLines w:val="0"/>
        <w:widowControl/>
        <w:suppressLineNumbers w:val="0"/>
      </w:pPr>
      <w:r>
        <w:rPr>
          <w:rFonts w:ascii="Times New Roman" w:hAnsi="Times New Roman" w:eastAsia="SimSun" w:cs="Latha"/>
          <w:sz w:val="24"/>
          <w:szCs w:val="24"/>
        </w:rPr>
        <w:t>Startled awake, Cherry blinked several times before rubbing her head against his chest.</w:t>
      </w:r>
    </w:p>
    <w:p w14:paraId="2F41CADF">
      <w:pPr>
        <w:pStyle w:val="30"/>
        <w:keepNext w:val="0"/>
        <w:keepLines w:val="0"/>
        <w:widowControl/>
        <w:suppressLineNumbers w:val="0"/>
      </w:pPr>
      <w:r>
        <w:rPr>
          <w:rFonts w:ascii="Times New Roman" w:hAnsi="Times New Roman" w:eastAsia="SimSun" w:cs="Latha"/>
          <w:sz w:val="24"/>
          <w:szCs w:val="24"/>
        </w:rPr>
        <w:t>She opened her mouth and meowed repeatedly.</w:t>
      </w:r>
    </w:p>
    <w:p w14:paraId="2BF9557D">
      <w:pPr>
        <w:pStyle w:val="30"/>
        <w:keepNext w:val="0"/>
        <w:keepLines w:val="0"/>
        <w:widowControl/>
        <w:suppressLineNumbers w:val="0"/>
      </w:pPr>
      <w:r>
        <w:rPr>
          <w:rFonts w:ascii="Times New Roman" w:hAnsi="Times New Roman" w:eastAsia="SimSun" w:cs="Latha"/>
          <w:sz w:val="24"/>
          <w:szCs w:val="24"/>
        </w:rPr>
        <w:t>Yet...</w:t>
      </w:r>
    </w:p>
    <w:p w14:paraId="297CC976">
      <w:pPr>
        <w:pStyle w:val="30"/>
        <w:keepNext w:val="0"/>
        <w:keepLines w:val="0"/>
        <w:widowControl/>
        <w:suppressLineNumbers w:val="0"/>
      </w:pPr>
      <w:r>
        <w:rPr>
          <w:rFonts w:ascii="Times New Roman" w:hAnsi="Times New Roman" w:eastAsia="SimSun" w:cs="Latha"/>
          <w:sz w:val="24"/>
          <w:szCs w:val="24"/>
        </w:rPr>
        <w:t>Kael heard nothing.</w:t>
      </w:r>
    </w:p>
    <w:p w14:paraId="344A0E71">
      <w:pPr>
        <w:pStyle w:val="30"/>
        <w:keepNext w:val="0"/>
        <w:keepLines w:val="0"/>
        <w:widowControl/>
        <w:suppressLineNumbers w:val="0"/>
      </w:pPr>
      <w:r>
        <w:rPr>
          <w:rFonts w:ascii="Times New Roman" w:hAnsi="Times New Roman" w:eastAsia="SimSun" w:cs="Latha"/>
          <w:sz w:val="24"/>
          <w:szCs w:val="24"/>
        </w:rPr>
        <w:t>His smile slowly faded.</w:t>
      </w:r>
    </w:p>
    <w:p w14:paraId="737D3AF0">
      <w:pPr>
        <w:pStyle w:val="30"/>
        <w:keepNext w:val="0"/>
        <w:keepLines w:val="0"/>
        <w:widowControl/>
        <w:suppressLineNumbers w:val="0"/>
      </w:pPr>
      <w:r>
        <w:rPr>
          <w:rFonts w:ascii="Times New Roman" w:hAnsi="Times New Roman" w:eastAsia="SimSun" w:cs="Latha"/>
          <w:sz w:val="24"/>
          <w:szCs w:val="24"/>
        </w:rPr>
        <w:t>A trace of panic crept into his eyes.</w:t>
      </w:r>
    </w:p>
    <w:p w14:paraId="7BA4AD94">
      <w:pPr>
        <w:pStyle w:val="30"/>
        <w:keepNext w:val="0"/>
        <w:keepLines w:val="0"/>
        <w:widowControl/>
        <w:suppressLineNumbers w:val="0"/>
      </w:pPr>
      <w:r>
        <w:rPr>
          <w:rFonts w:ascii="Times New Roman" w:hAnsi="Times New Roman" w:eastAsia="SimSun" w:cs="Latha"/>
          <w:sz w:val="24"/>
          <w:szCs w:val="24"/>
        </w:rPr>
        <w:t>"Cherry...?"</w:t>
      </w:r>
    </w:p>
    <w:p w14:paraId="1B4971E7">
      <w:pPr>
        <w:pStyle w:val="30"/>
        <w:keepNext w:val="0"/>
        <w:keepLines w:val="0"/>
        <w:widowControl/>
        <w:suppressLineNumbers w:val="0"/>
      </w:pPr>
      <w:r>
        <w:rPr>
          <w:rFonts w:ascii="Times New Roman" w:hAnsi="Times New Roman" w:eastAsia="SimSun" w:cs="Latha"/>
          <w:sz w:val="24"/>
          <w:szCs w:val="24"/>
        </w:rPr>
        <w:t>Her mouth continued moving, but not a single sound reached him.</w:t>
      </w:r>
    </w:p>
    <w:p w14:paraId="3CC98835">
      <w:pPr>
        <w:pStyle w:val="30"/>
        <w:keepNext w:val="0"/>
        <w:keepLines w:val="0"/>
        <w:widowControl/>
        <w:suppressLineNumbers w:val="0"/>
      </w:pPr>
      <w:r>
        <w:rPr>
          <w:rFonts w:ascii="Times New Roman" w:hAnsi="Times New Roman" w:eastAsia="SimSun" w:cs="Latha"/>
          <w:sz w:val="24"/>
          <w:szCs w:val="24"/>
        </w:rPr>
        <w:t>Just then, Iris's familiar voice echoed inside his mind.</w:t>
      </w:r>
    </w:p>
    <w:p w14:paraId="3A0ADCAA">
      <w:pPr>
        <w:pStyle w:val="30"/>
        <w:keepNext w:val="0"/>
        <w:keepLines w:val="0"/>
        <w:widowControl/>
        <w:suppressLineNumbers w:val="0"/>
      </w:pPr>
      <w:r>
        <w:rPr>
          <w:rFonts w:ascii="Times New Roman" w:hAnsi="Times New Roman" w:eastAsia="SimSun" w:cs="Latha"/>
          <w:sz w:val="24"/>
          <w:szCs w:val="24"/>
        </w:rPr>
        <w:t>"Kael... Cherry is unharmed."</w:t>
      </w:r>
    </w:p>
    <w:p w14:paraId="04E65CD0">
      <w:pPr>
        <w:pStyle w:val="30"/>
        <w:keepNext w:val="0"/>
        <w:keepLines w:val="0"/>
        <w:widowControl/>
        <w:suppressLineNumbers w:val="0"/>
      </w:pPr>
      <w:r>
        <w:rPr>
          <w:rFonts w:ascii="Times New Roman" w:hAnsi="Times New Roman" w:eastAsia="SimSun" w:cs="Latha"/>
          <w:sz w:val="24"/>
          <w:szCs w:val="24"/>
        </w:rPr>
        <w:t>A brief pause followed.</w:t>
      </w:r>
    </w:p>
    <w:p w14:paraId="46F1F8F7">
      <w:pPr>
        <w:pStyle w:val="30"/>
        <w:keepNext w:val="0"/>
        <w:keepLines w:val="0"/>
        <w:widowControl/>
        <w:suppressLineNumbers w:val="0"/>
      </w:pPr>
      <w:r>
        <w:rPr>
          <w:rFonts w:ascii="Times New Roman" w:hAnsi="Times New Roman" w:eastAsia="SimSun" w:cs="Latha"/>
          <w:sz w:val="24"/>
          <w:szCs w:val="24"/>
        </w:rPr>
        <w:t>"The one who has temporarily lost the ability to hear... is you."</w:t>
      </w:r>
    </w:p>
    <w:p w14:paraId="7CA4EE85">
      <w:pPr>
        <w:pStyle w:val="30"/>
        <w:keepNext w:val="0"/>
        <w:keepLines w:val="0"/>
        <w:widowControl/>
        <w:suppressLineNumbers w:val="0"/>
      </w:pPr>
      <w:r>
        <w:rPr>
          <w:rFonts w:ascii="Times New Roman" w:hAnsi="Times New Roman" w:eastAsia="SimSun" w:cs="Latha"/>
          <w:sz w:val="24"/>
          <w:szCs w:val="24"/>
        </w:rPr>
        <w:t>Only then did Kael realize something else.</w:t>
      </w:r>
    </w:p>
    <w:p w14:paraId="5CF14EAE">
      <w:pPr>
        <w:pStyle w:val="30"/>
        <w:keepNext w:val="0"/>
        <w:keepLines w:val="0"/>
        <w:widowControl/>
        <w:suppressLineNumbers w:val="0"/>
      </w:pPr>
      <w:r>
        <w:rPr>
          <w:rFonts w:ascii="Times New Roman" w:hAnsi="Times New Roman" w:eastAsia="SimSun" w:cs="Latha"/>
          <w:sz w:val="24"/>
          <w:szCs w:val="24"/>
        </w:rPr>
        <w:t>He couldn't hear his own breathing.</w:t>
      </w:r>
    </w:p>
    <w:p w14:paraId="4A50B257">
      <w:pPr>
        <w:pStyle w:val="30"/>
        <w:keepNext w:val="0"/>
        <w:keepLines w:val="0"/>
        <w:widowControl/>
        <w:suppressLineNumbers w:val="0"/>
      </w:pPr>
      <w:r>
        <w:rPr>
          <w:rFonts w:ascii="Times New Roman" w:hAnsi="Times New Roman" w:eastAsia="SimSun" w:cs="Latha"/>
          <w:sz w:val="24"/>
          <w:szCs w:val="24"/>
        </w:rPr>
        <w:t>He couldn't hear his own voice.</w:t>
      </w:r>
    </w:p>
    <w:p w14:paraId="3155FAD0">
      <w:pPr>
        <w:pStyle w:val="30"/>
        <w:keepNext w:val="0"/>
        <w:keepLines w:val="0"/>
        <w:widowControl/>
        <w:suppressLineNumbers w:val="0"/>
      </w:pPr>
      <w:r>
        <w:rPr>
          <w:rFonts w:ascii="Times New Roman" w:hAnsi="Times New Roman" w:eastAsia="SimSun" w:cs="Latha"/>
          <w:sz w:val="24"/>
          <w:szCs w:val="24"/>
        </w:rPr>
        <w:t>"Iris... what happened underground? How did we escape? Did the giant tree bring us back? And... how did Cherry end up here?"</w:t>
      </w:r>
    </w:p>
    <w:p w14:paraId="33A5AD29">
      <w:pPr>
        <w:pStyle w:val="30"/>
        <w:keepNext w:val="0"/>
        <w:keepLines w:val="0"/>
        <w:widowControl/>
        <w:suppressLineNumbers w:val="0"/>
      </w:pPr>
      <w:r>
        <w:rPr>
          <w:rFonts w:ascii="Times New Roman" w:hAnsi="Times New Roman" w:eastAsia="SimSun" w:cs="Latha"/>
          <w:sz w:val="24"/>
          <w:szCs w:val="24"/>
        </w:rPr>
        <w:t>His questions came one after another.</w:t>
      </w:r>
    </w:p>
    <w:p w14:paraId="45200C89">
      <w:pPr>
        <w:pStyle w:val="30"/>
        <w:keepNext w:val="0"/>
        <w:keepLines w:val="0"/>
        <w:widowControl/>
        <w:suppressLineNumbers w:val="0"/>
      </w:pPr>
      <w:r>
        <w:rPr>
          <w:rFonts w:ascii="Times New Roman" w:hAnsi="Times New Roman" w:eastAsia="SimSun" w:cs="Latha"/>
          <w:sz w:val="24"/>
          <w:szCs w:val="24"/>
        </w:rPr>
        <w:t>Iris remained silent for a moment before answering.</w:t>
      </w:r>
    </w:p>
    <w:p w14:paraId="51B0027F">
      <w:pPr>
        <w:pStyle w:val="30"/>
        <w:keepNext w:val="0"/>
        <w:keepLines w:val="0"/>
        <w:widowControl/>
        <w:suppressLineNumbers w:val="0"/>
      </w:pPr>
      <w:r>
        <w:rPr>
          <w:rFonts w:ascii="Times New Roman" w:hAnsi="Times New Roman" w:eastAsia="SimSun" w:cs="Latha"/>
          <w:sz w:val="24"/>
          <w:szCs w:val="24"/>
        </w:rPr>
        <w:t>"First, calm down."</w:t>
      </w:r>
    </w:p>
    <w:p w14:paraId="50723A67">
      <w:pPr>
        <w:pStyle w:val="30"/>
        <w:keepNext w:val="0"/>
        <w:keepLines w:val="0"/>
        <w:widowControl/>
        <w:suppressLineNumbers w:val="0"/>
      </w:pPr>
      <w:r>
        <w:rPr>
          <w:rFonts w:ascii="Times New Roman" w:hAnsi="Times New Roman" w:eastAsia="SimSun" w:cs="Latha"/>
          <w:sz w:val="24"/>
          <w:szCs w:val="24"/>
        </w:rPr>
        <w:t>"Your body experienced severe physiological stress. It is currently recovering, but several of your sensory and motor functions have not fully returned. Your hearing is temporarily impaired, and your movements remain noticeably slower than normal."</w:t>
      </w:r>
    </w:p>
    <w:p w14:paraId="490D2768">
      <w:pPr>
        <w:pStyle w:val="30"/>
        <w:keepNext w:val="0"/>
        <w:keepLines w:val="0"/>
        <w:widowControl/>
        <w:suppressLineNumbers w:val="0"/>
      </w:pPr>
      <w:r>
        <w:rPr>
          <w:rFonts w:ascii="Times New Roman" w:hAnsi="Times New Roman" w:eastAsia="SimSun" w:cs="Latha"/>
          <w:sz w:val="24"/>
          <w:szCs w:val="24"/>
        </w:rPr>
        <w:t>She paused briefly before continuing.</w:t>
      </w:r>
    </w:p>
    <w:p w14:paraId="77CF74FB">
      <w:pPr>
        <w:pStyle w:val="30"/>
        <w:keepNext w:val="0"/>
        <w:keepLines w:val="0"/>
        <w:widowControl/>
        <w:suppressLineNumbers w:val="0"/>
      </w:pPr>
      <w:r>
        <w:rPr>
          <w:rFonts w:ascii="Times New Roman" w:hAnsi="Times New Roman" w:eastAsia="SimSun" w:cs="Latha"/>
          <w:sz w:val="24"/>
          <w:szCs w:val="24"/>
        </w:rPr>
        <w:t>"After you consumed the fruit, your body temperature continued rising beyond the surrounding temperature. Eventually, your nervous system shut down completely as a protective response."</w:t>
      </w:r>
    </w:p>
    <w:p w14:paraId="596788C9">
      <w:pPr>
        <w:pStyle w:val="30"/>
        <w:keepNext w:val="0"/>
        <w:keepLines w:val="0"/>
        <w:widowControl/>
        <w:suppressLineNumbers w:val="0"/>
      </w:pPr>
      <w:r>
        <w:rPr>
          <w:rFonts w:ascii="Times New Roman" w:hAnsi="Times New Roman" w:eastAsia="SimSun" w:cs="Latha"/>
          <w:sz w:val="24"/>
          <w:szCs w:val="24"/>
        </w:rPr>
        <w:t>"I waited for the giant tree until the very end."</w:t>
      </w:r>
    </w:p>
    <w:p w14:paraId="23922C7B">
      <w:pPr>
        <w:pStyle w:val="30"/>
        <w:keepNext w:val="0"/>
        <w:keepLines w:val="0"/>
        <w:widowControl/>
        <w:suppressLineNumbers w:val="0"/>
      </w:pPr>
      <w:r>
        <w:rPr>
          <w:rFonts w:ascii="Times New Roman" w:hAnsi="Times New Roman" w:eastAsia="SimSun" w:cs="Latha"/>
          <w:sz w:val="24"/>
          <w:szCs w:val="24"/>
        </w:rPr>
        <w:t>Another brief silence.</w:t>
      </w:r>
    </w:p>
    <w:p w14:paraId="6C617834">
      <w:pPr>
        <w:pStyle w:val="30"/>
        <w:keepNext w:val="0"/>
        <w:keepLines w:val="0"/>
        <w:widowControl/>
        <w:suppressLineNumbers w:val="0"/>
      </w:pPr>
      <w:r>
        <w:rPr>
          <w:rFonts w:ascii="Times New Roman" w:hAnsi="Times New Roman" w:eastAsia="SimSun" w:cs="Latha"/>
          <w:sz w:val="24"/>
          <w:szCs w:val="24"/>
        </w:rPr>
        <w:t>"...But it never appeared."</w:t>
      </w:r>
    </w:p>
    <w:p w14:paraId="1C46889A">
      <w:pPr>
        <w:pStyle w:val="30"/>
        <w:keepNext w:val="0"/>
        <w:keepLines w:val="0"/>
        <w:widowControl/>
        <w:suppressLineNumbers w:val="0"/>
      </w:pPr>
      <w:r>
        <w:rPr>
          <w:rFonts w:ascii="Times New Roman" w:hAnsi="Times New Roman" w:eastAsia="SimSun" w:cs="Latha"/>
          <w:sz w:val="24"/>
          <w:szCs w:val="24"/>
        </w:rPr>
        <w:t>"Or perhaps a more accurate statement would be that I have no data explaining what happened afterward."</w:t>
      </w:r>
    </w:p>
    <w:p w14:paraId="2362F19A">
      <w:pPr>
        <w:pStyle w:val="30"/>
        <w:keepNext w:val="0"/>
        <w:keepLines w:val="0"/>
        <w:widowControl/>
        <w:suppressLineNumbers w:val="0"/>
      </w:pPr>
      <w:r>
        <w:rPr>
          <w:rFonts w:ascii="Times New Roman" w:hAnsi="Times New Roman" w:eastAsia="SimSun" w:cs="Latha"/>
          <w:sz w:val="24"/>
          <w:szCs w:val="24"/>
        </w:rPr>
        <w:t>"One moment we were surrounded by flames hundreds of meters beneath the earth."</w:t>
      </w:r>
    </w:p>
    <w:p w14:paraId="212A8243">
      <w:pPr>
        <w:pStyle w:val="30"/>
        <w:keepNext w:val="0"/>
        <w:keepLines w:val="0"/>
        <w:widowControl/>
        <w:suppressLineNumbers w:val="0"/>
      </w:pPr>
      <w:r>
        <w:rPr>
          <w:rFonts w:ascii="Times New Roman" w:hAnsi="Times New Roman" w:eastAsia="SimSun" w:cs="Latha"/>
          <w:sz w:val="24"/>
          <w:szCs w:val="24"/>
        </w:rPr>
        <w:t>"The next..."</w:t>
      </w:r>
    </w:p>
    <w:p w14:paraId="64C79135">
      <w:pPr>
        <w:pStyle w:val="30"/>
        <w:keepNext w:val="0"/>
        <w:keepLines w:val="0"/>
        <w:widowControl/>
        <w:suppressLineNumbers w:val="0"/>
      </w:pPr>
      <w:r>
        <w:rPr>
          <w:rFonts w:ascii="Times New Roman" w:hAnsi="Times New Roman" w:eastAsia="SimSun" w:cs="Latha"/>
          <w:sz w:val="24"/>
          <w:szCs w:val="24"/>
        </w:rPr>
        <w:t>"...we were here."</w:t>
      </w:r>
    </w:p>
    <w:p w14:paraId="6C7658D1">
      <w:pPr>
        <w:pStyle w:val="30"/>
        <w:keepNext w:val="0"/>
        <w:keepLines w:val="0"/>
        <w:widowControl/>
        <w:suppressLineNumbers w:val="0"/>
      </w:pPr>
      <w:r>
        <w:rPr>
          <w:rFonts w:ascii="Times New Roman" w:hAnsi="Times New Roman" w:eastAsia="SimSun" w:cs="Latha"/>
          <w:sz w:val="24"/>
          <w:szCs w:val="24"/>
        </w:rPr>
        <w:t>"You were unconscious."</w:t>
      </w:r>
    </w:p>
    <w:p w14:paraId="2B36DC66">
      <w:pPr>
        <w:pStyle w:val="30"/>
        <w:keepNext w:val="0"/>
        <w:keepLines w:val="0"/>
        <w:widowControl/>
        <w:suppressLineNumbers w:val="0"/>
      </w:pPr>
      <w:r>
        <w:rPr>
          <w:rFonts w:ascii="Times New Roman" w:hAnsi="Times New Roman" w:eastAsia="SimSun" w:cs="Latha"/>
          <w:sz w:val="24"/>
          <w:szCs w:val="24"/>
        </w:rPr>
        <w:t>"Cherry was asleep on top of you."</w:t>
      </w:r>
    </w:p>
    <w:p w14:paraId="2EDCB4DF">
      <w:pPr>
        <w:pStyle w:val="30"/>
        <w:keepNext w:val="0"/>
        <w:keepLines w:val="0"/>
        <w:widowControl/>
        <w:suppressLineNumbers w:val="0"/>
      </w:pPr>
      <w:r>
        <w:rPr>
          <w:rFonts w:ascii="Times New Roman" w:hAnsi="Times New Roman" w:eastAsia="SimSun" w:cs="Latha"/>
          <w:sz w:val="24"/>
          <w:szCs w:val="24"/>
        </w:rPr>
        <w:t>"I detected no signs of movement, transportation, or any transition between those two moments."</w:t>
      </w:r>
    </w:p>
    <w:p w14:paraId="099C08F4">
      <w:pPr>
        <w:pStyle w:val="30"/>
        <w:keepNext w:val="0"/>
        <w:keepLines w:val="0"/>
        <w:widowControl/>
        <w:suppressLineNumbers w:val="0"/>
      </w:pPr>
      <w:r>
        <w:rPr>
          <w:rFonts w:ascii="Times New Roman" w:hAnsi="Times New Roman" w:eastAsia="SimSun" w:cs="Latha"/>
          <w:sz w:val="24"/>
          <w:szCs w:val="24"/>
        </w:rPr>
        <w:t>Kael lowered his gaze.</w:t>
      </w:r>
    </w:p>
    <w:p w14:paraId="333DB930">
      <w:pPr>
        <w:pStyle w:val="30"/>
        <w:keepNext w:val="0"/>
        <w:keepLines w:val="0"/>
        <w:widowControl/>
        <w:suppressLineNumbers w:val="0"/>
      </w:pPr>
      <w:r>
        <w:rPr>
          <w:rFonts w:ascii="Times New Roman" w:hAnsi="Times New Roman" w:eastAsia="SimSun" w:cs="Latha"/>
          <w:sz w:val="24"/>
          <w:szCs w:val="24"/>
        </w:rPr>
        <w:t>Neither of them spoke for several seconds.</w:t>
      </w:r>
    </w:p>
    <w:p w14:paraId="4166940E">
      <w:pPr>
        <w:pStyle w:val="30"/>
        <w:keepNext w:val="0"/>
        <w:keepLines w:val="0"/>
        <w:widowControl/>
        <w:suppressLineNumbers w:val="0"/>
      </w:pPr>
      <w:r>
        <w:rPr>
          <w:rFonts w:ascii="Times New Roman" w:hAnsi="Times New Roman" w:eastAsia="SimSun" w:cs="Latha"/>
          <w:sz w:val="24"/>
          <w:szCs w:val="24"/>
        </w:rPr>
        <w:t>"Iris..."</w:t>
      </w:r>
    </w:p>
    <w:p w14:paraId="579AEB66">
      <w:pPr>
        <w:pStyle w:val="30"/>
        <w:keepNext w:val="0"/>
        <w:keepLines w:val="0"/>
        <w:widowControl/>
        <w:suppressLineNumbers w:val="0"/>
      </w:pPr>
      <w:r>
        <w:rPr>
          <w:rFonts w:ascii="Times New Roman" w:hAnsi="Times New Roman" w:eastAsia="SimSun" w:cs="Latha"/>
          <w:sz w:val="24"/>
          <w:szCs w:val="24"/>
        </w:rPr>
        <w:t>"I remember something."</w:t>
      </w:r>
    </w:p>
    <w:p w14:paraId="6B248494">
      <w:pPr>
        <w:pStyle w:val="30"/>
        <w:keepNext w:val="0"/>
        <w:keepLines w:val="0"/>
        <w:widowControl/>
        <w:suppressLineNumbers w:val="0"/>
      </w:pPr>
      <w:r>
        <w:rPr>
          <w:rFonts w:ascii="Times New Roman" w:hAnsi="Times New Roman" w:eastAsia="SimSun" w:cs="Latha"/>
          <w:sz w:val="24"/>
          <w:szCs w:val="24"/>
        </w:rPr>
        <w:t>"I don't know whether it was a dream... or something else."</w:t>
      </w:r>
    </w:p>
    <w:p w14:paraId="5345597E">
      <w:pPr>
        <w:pStyle w:val="30"/>
        <w:keepNext w:val="0"/>
        <w:keepLines w:val="0"/>
        <w:widowControl/>
        <w:suppressLineNumbers w:val="0"/>
      </w:pPr>
      <w:r>
        <w:rPr>
          <w:rFonts w:ascii="Times New Roman" w:hAnsi="Times New Roman" w:eastAsia="SimSun" w:cs="Latha"/>
          <w:sz w:val="24"/>
          <w:szCs w:val="24"/>
        </w:rPr>
        <w:t>He slowly recounted everything he had witnessed.</w:t>
      </w:r>
    </w:p>
    <w:p w14:paraId="1BA2F966">
      <w:pPr>
        <w:pStyle w:val="30"/>
        <w:keepNext w:val="0"/>
        <w:keepLines w:val="0"/>
        <w:widowControl/>
        <w:suppressLineNumbers w:val="0"/>
      </w:pPr>
      <w:r>
        <w:rPr>
          <w:rFonts w:ascii="Times New Roman" w:hAnsi="Times New Roman" w:eastAsia="SimSun" w:cs="Latha"/>
          <w:sz w:val="24"/>
          <w:szCs w:val="24"/>
        </w:rPr>
        <w:t>"The place looked like the cosmos itself."</w:t>
      </w:r>
    </w:p>
    <w:p w14:paraId="351079D1">
      <w:pPr>
        <w:pStyle w:val="30"/>
        <w:keepNext w:val="0"/>
        <w:keepLines w:val="0"/>
        <w:widowControl/>
        <w:suppressLineNumbers w:val="0"/>
      </w:pPr>
      <w:r>
        <w:rPr>
          <w:rFonts w:ascii="Times New Roman" w:hAnsi="Times New Roman" w:eastAsia="SimSun" w:cs="Latha"/>
          <w:sz w:val="24"/>
          <w:szCs w:val="24"/>
        </w:rPr>
        <w:t>"I was standing on an enormous asteroid, but it wasn't barren. Forests covered it... rivers flowed across it... life existed where it shouldn't have."</w:t>
      </w:r>
    </w:p>
    <w:p w14:paraId="194B0F00">
      <w:pPr>
        <w:pStyle w:val="30"/>
        <w:keepNext w:val="0"/>
        <w:keepLines w:val="0"/>
        <w:widowControl/>
        <w:suppressLineNumbers w:val="0"/>
      </w:pPr>
      <w:r>
        <w:rPr>
          <w:rFonts w:ascii="Times New Roman" w:hAnsi="Times New Roman" w:eastAsia="SimSun" w:cs="Latha"/>
          <w:sz w:val="24"/>
          <w:szCs w:val="24"/>
        </w:rPr>
        <w:t>His expression gradually became solemn.</w:t>
      </w:r>
    </w:p>
    <w:p w14:paraId="33BB04A2">
      <w:pPr>
        <w:pStyle w:val="30"/>
        <w:keepNext w:val="0"/>
        <w:keepLines w:val="0"/>
        <w:widowControl/>
        <w:suppressLineNumbers w:val="0"/>
      </w:pPr>
      <w:r>
        <w:rPr>
          <w:rFonts w:ascii="Times New Roman" w:hAnsi="Times New Roman" w:eastAsia="SimSun" w:cs="Latha"/>
          <w:sz w:val="24"/>
          <w:szCs w:val="24"/>
        </w:rPr>
        <w:t>"And at the center..."</w:t>
      </w:r>
    </w:p>
    <w:p w14:paraId="1ED10806">
      <w:pPr>
        <w:pStyle w:val="30"/>
        <w:keepNext w:val="0"/>
        <w:keepLines w:val="0"/>
        <w:widowControl/>
        <w:suppressLineNumbers w:val="0"/>
      </w:pPr>
      <w:r>
        <w:rPr>
          <w:rFonts w:ascii="Times New Roman" w:hAnsi="Times New Roman" w:eastAsia="SimSun" w:cs="Latha"/>
          <w:sz w:val="24"/>
          <w:szCs w:val="24"/>
        </w:rPr>
        <w:t>"There was a tree."</w:t>
      </w:r>
    </w:p>
    <w:p w14:paraId="6A36B505">
      <w:pPr>
        <w:pStyle w:val="30"/>
        <w:keepNext w:val="0"/>
        <w:keepLines w:val="0"/>
        <w:widowControl/>
        <w:suppressLineNumbers w:val="0"/>
      </w:pPr>
      <w:r>
        <w:rPr>
          <w:rFonts w:ascii="Times New Roman" w:hAnsi="Times New Roman" w:eastAsia="SimSun" w:cs="Latha"/>
          <w:sz w:val="24"/>
          <w:szCs w:val="24"/>
        </w:rPr>
        <w:t>"Just trying to remember its size makes my head hurt."</w:t>
      </w:r>
    </w:p>
    <w:p w14:paraId="53B7240E">
      <w:pPr>
        <w:pStyle w:val="30"/>
        <w:keepNext w:val="0"/>
        <w:keepLines w:val="0"/>
        <w:widowControl/>
        <w:suppressLineNumbers w:val="0"/>
      </w:pPr>
      <w:r>
        <w:rPr>
          <w:rFonts w:ascii="Times New Roman" w:hAnsi="Times New Roman" w:eastAsia="SimSun" w:cs="Latha"/>
          <w:sz w:val="24"/>
          <w:szCs w:val="24"/>
        </w:rPr>
        <w:t>Instinctively, he pressed a hand against his forehead.</w:t>
      </w:r>
    </w:p>
    <w:p w14:paraId="2B852983">
      <w:pPr>
        <w:pStyle w:val="30"/>
        <w:keepNext w:val="0"/>
        <w:keepLines w:val="0"/>
        <w:widowControl/>
        <w:suppressLineNumbers w:val="0"/>
      </w:pPr>
      <w:r>
        <w:rPr>
          <w:rFonts w:ascii="Times New Roman" w:hAnsi="Times New Roman" w:eastAsia="SimSun" w:cs="Latha"/>
          <w:sz w:val="24"/>
          <w:szCs w:val="24"/>
        </w:rPr>
        <w:t>"It spoke to me."</w:t>
      </w:r>
    </w:p>
    <w:p w14:paraId="79C07F43">
      <w:pPr>
        <w:pStyle w:val="30"/>
        <w:keepNext w:val="0"/>
        <w:keepLines w:val="0"/>
        <w:widowControl/>
        <w:suppressLineNumbers w:val="0"/>
      </w:pPr>
      <w:r>
        <w:rPr>
          <w:rFonts w:ascii="Times New Roman" w:hAnsi="Times New Roman" w:eastAsia="SimSun" w:cs="Latha"/>
          <w:sz w:val="24"/>
          <w:szCs w:val="24"/>
        </w:rPr>
        <w:t>"It said it had chosen me because I possessed the potential to lead humanity."</w:t>
      </w:r>
    </w:p>
    <w:p w14:paraId="39E7F651">
      <w:pPr>
        <w:pStyle w:val="30"/>
        <w:keepNext w:val="0"/>
        <w:keepLines w:val="0"/>
        <w:widowControl/>
        <w:suppressLineNumbers w:val="0"/>
      </w:pPr>
      <w:r>
        <w:rPr>
          <w:rFonts w:ascii="Times New Roman" w:hAnsi="Times New Roman" w:eastAsia="SimSun" w:cs="Latha"/>
          <w:sz w:val="24"/>
          <w:szCs w:val="24"/>
        </w:rPr>
        <w:t>"It also warned me..."</w:t>
      </w:r>
    </w:p>
    <w:p w14:paraId="613B35BD">
      <w:pPr>
        <w:pStyle w:val="30"/>
        <w:keepNext w:val="0"/>
        <w:keepLines w:val="0"/>
        <w:widowControl/>
        <w:suppressLineNumbers w:val="0"/>
      </w:pPr>
      <w:r>
        <w:rPr>
          <w:rFonts w:ascii="Times New Roman" w:hAnsi="Times New Roman" w:eastAsia="SimSun" w:cs="Latha"/>
          <w:sz w:val="24"/>
          <w:szCs w:val="24"/>
        </w:rPr>
        <w:t>"...that humanity's true enemy doesn't come from our world."</w:t>
      </w:r>
    </w:p>
    <w:p w14:paraId="6AFD0276">
      <w:pPr>
        <w:pStyle w:val="30"/>
        <w:keepNext w:val="0"/>
        <w:keepLines w:val="0"/>
        <w:widowControl/>
        <w:suppressLineNumbers w:val="0"/>
      </w:pPr>
      <w:r>
        <w:rPr>
          <w:rFonts w:ascii="Times New Roman" w:hAnsi="Times New Roman" w:eastAsia="SimSun" w:cs="Latha"/>
          <w:sz w:val="24"/>
          <w:szCs w:val="24"/>
        </w:rPr>
        <w:t>"It comes from above."</w:t>
      </w:r>
    </w:p>
    <w:p w14:paraId="205AD42A">
      <w:pPr>
        <w:pStyle w:val="30"/>
        <w:keepNext w:val="0"/>
        <w:keepLines w:val="0"/>
        <w:widowControl/>
        <w:suppressLineNumbers w:val="0"/>
      </w:pPr>
      <w:r>
        <w:rPr>
          <w:rFonts w:ascii="Times New Roman" w:hAnsi="Times New Roman" w:eastAsia="SimSun" w:cs="Latha"/>
          <w:sz w:val="24"/>
          <w:szCs w:val="24"/>
        </w:rPr>
        <w:t>Kael let out a slow breath.</w:t>
      </w:r>
    </w:p>
    <w:p w14:paraId="30003B08">
      <w:pPr>
        <w:pStyle w:val="30"/>
        <w:keepNext w:val="0"/>
        <w:keepLines w:val="0"/>
        <w:widowControl/>
        <w:suppressLineNumbers w:val="0"/>
      </w:pPr>
      <w:r>
        <w:rPr>
          <w:rFonts w:ascii="Times New Roman" w:hAnsi="Times New Roman" w:eastAsia="SimSun" w:cs="Latha"/>
          <w:sz w:val="24"/>
          <w:szCs w:val="24"/>
        </w:rPr>
        <w:t>"I don't understand any of it."</w:t>
      </w:r>
    </w:p>
    <w:p w14:paraId="52D45A78">
      <w:pPr>
        <w:pStyle w:val="30"/>
        <w:keepNext w:val="0"/>
        <w:keepLines w:val="0"/>
        <w:widowControl/>
        <w:suppressLineNumbers w:val="0"/>
      </w:pPr>
      <w:r>
        <w:rPr>
          <w:rFonts w:ascii="Times New Roman" w:hAnsi="Times New Roman" w:eastAsia="SimSun" w:cs="Latha"/>
          <w:sz w:val="24"/>
          <w:szCs w:val="24"/>
        </w:rPr>
        <w:t>For several moments, Iris remained completely silent.</w:t>
      </w:r>
    </w:p>
    <w:p w14:paraId="3E61D234">
      <w:pPr>
        <w:pStyle w:val="30"/>
        <w:keepNext w:val="0"/>
        <w:keepLines w:val="0"/>
        <w:widowControl/>
        <w:suppressLineNumbers w:val="0"/>
      </w:pPr>
      <w:r>
        <w:rPr>
          <w:rFonts w:ascii="Times New Roman" w:hAnsi="Times New Roman" w:eastAsia="SimSun" w:cs="Latha"/>
          <w:sz w:val="24"/>
          <w:szCs w:val="24"/>
        </w:rPr>
        <w:t>Iris quietly organized every piece of information Kael had shared, comparing it against everything stored within her database.</w:t>
      </w:r>
    </w:p>
    <w:p w14:paraId="01C738CB">
      <w:pPr>
        <w:pStyle w:val="30"/>
        <w:keepNext w:val="0"/>
        <w:keepLines w:val="0"/>
        <w:widowControl/>
        <w:suppressLineNumbers w:val="0"/>
      </w:pPr>
      <w:r>
        <w:rPr>
          <w:rFonts w:ascii="Times New Roman" w:hAnsi="Times New Roman" w:eastAsia="SimSun" w:cs="Latha"/>
          <w:sz w:val="24"/>
          <w:szCs w:val="24"/>
        </w:rPr>
        <w:t>Just then, she paused.</w:t>
      </w:r>
    </w:p>
    <w:p w14:paraId="5B3779AF">
      <w:pPr>
        <w:pStyle w:val="30"/>
        <w:keepNext w:val="0"/>
        <w:keepLines w:val="0"/>
        <w:widowControl/>
        <w:suppressLineNumbers w:val="0"/>
      </w:pPr>
      <w:r>
        <w:rPr>
          <w:rFonts w:ascii="Times New Roman" w:hAnsi="Times New Roman" w:eastAsia="SimSun" w:cs="Latha"/>
          <w:sz w:val="24"/>
          <w:szCs w:val="24"/>
        </w:rPr>
        <w:t>"...Kael."</w:t>
      </w:r>
    </w:p>
    <w:p w14:paraId="71F7544E">
      <w:pPr>
        <w:pStyle w:val="30"/>
        <w:keepNext w:val="0"/>
        <w:keepLines w:val="0"/>
        <w:widowControl/>
        <w:suppressLineNumbers w:val="0"/>
      </w:pPr>
      <w:r>
        <w:rPr>
          <w:rFonts w:ascii="Times New Roman" w:hAnsi="Times New Roman" w:eastAsia="SimSun" w:cs="Latha"/>
          <w:sz w:val="24"/>
          <w:szCs w:val="24"/>
        </w:rPr>
        <w:t>"There has been a change."</w:t>
      </w:r>
    </w:p>
    <w:p w14:paraId="7B59F375">
      <w:pPr>
        <w:pStyle w:val="30"/>
        <w:keepNext w:val="0"/>
        <w:keepLines w:val="0"/>
        <w:widowControl/>
        <w:suppressLineNumbers w:val="0"/>
      </w:pPr>
      <w:r>
        <w:rPr>
          <w:rFonts w:ascii="Times New Roman" w:hAnsi="Times New Roman" w:eastAsia="SimSun" w:cs="Latha"/>
          <w:sz w:val="24"/>
          <w:szCs w:val="24"/>
        </w:rPr>
        <w:t>"What happened?"</w:t>
      </w:r>
    </w:p>
    <w:p w14:paraId="7A0F1920">
      <w:pPr>
        <w:pStyle w:val="30"/>
        <w:keepNext w:val="0"/>
        <w:keepLines w:val="0"/>
        <w:widowControl/>
        <w:suppressLineNumbers w:val="0"/>
      </w:pPr>
      <w:r>
        <w:rPr>
          <w:rFonts w:ascii="Times New Roman" w:hAnsi="Times New Roman" w:eastAsia="SimSun" w:cs="Latha"/>
          <w:sz w:val="24"/>
          <w:szCs w:val="24"/>
        </w:rPr>
        <w:t>"I have regained access to the global network."</w:t>
      </w:r>
    </w:p>
    <w:p w14:paraId="25A2B9BA">
      <w:pPr>
        <w:pStyle w:val="30"/>
        <w:keepNext w:val="0"/>
        <w:keepLines w:val="0"/>
        <w:widowControl/>
        <w:suppressLineNumbers w:val="0"/>
      </w:pPr>
      <w:r>
        <w:rPr>
          <w:rFonts w:ascii="Times New Roman" w:hAnsi="Times New Roman" w:eastAsia="SimSun" w:cs="Latha"/>
          <w:sz w:val="24"/>
          <w:szCs w:val="24"/>
        </w:rPr>
        <w:t>Kael's eyes widened slightly.</w:t>
      </w:r>
    </w:p>
    <w:p w14:paraId="7A9A4258">
      <w:pPr>
        <w:pStyle w:val="30"/>
        <w:keepNext w:val="0"/>
        <w:keepLines w:val="0"/>
        <w:widowControl/>
        <w:suppressLineNumbers w:val="0"/>
      </w:pPr>
      <w:r>
        <w:rPr>
          <w:rFonts w:ascii="Times New Roman" w:hAnsi="Times New Roman" w:eastAsia="SimSun" w:cs="Latha"/>
          <w:sz w:val="24"/>
          <w:szCs w:val="24"/>
        </w:rPr>
        <w:t>Silence followed as Iris processed an overwhelming amount of information.</w:t>
      </w:r>
    </w:p>
    <w:p w14:paraId="5F43DB12">
      <w:pPr>
        <w:pStyle w:val="30"/>
        <w:keepNext w:val="0"/>
        <w:keepLines w:val="0"/>
        <w:widowControl/>
        <w:suppressLineNumbers w:val="0"/>
      </w:pPr>
      <w:r>
        <w:rPr>
          <w:rFonts w:ascii="Times New Roman" w:hAnsi="Times New Roman" w:eastAsia="SimSun" w:cs="Latha"/>
          <w:sz w:val="24"/>
          <w:szCs w:val="24"/>
        </w:rPr>
        <w:t>Several seconds passed.</w:t>
      </w:r>
    </w:p>
    <w:p w14:paraId="4C543DB0">
      <w:pPr>
        <w:pStyle w:val="30"/>
        <w:keepNext w:val="0"/>
        <w:keepLines w:val="0"/>
        <w:widowControl/>
        <w:suppressLineNumbers w:val="0"/>
      </w:pPr>
      <w:r>
        <w:rPr>
          <w:rFonts w:ascii="Times New Roman" w:hAnsi="Times New Roman" w:eastAsia="SimSun" w:cs="Latha"/>
          <w:sz w:val="24"/>
          <w:szCs w:val="24"/>
        </w:rPr>
        <w:t>When she finally spoke again, even her usually composed voice carried an unfamiliar heaviness.</w:t>
      </w:r>
    </w:p>
    <w:p w14:paraId="7C84241F">
      <w:pPr>
        <w:pStyle w:val="30"/>
        <w:keepNext w:val="0"/>
        <w:keepLines w:val="0"/>
        <w:widowControl/>
        <w:suppressLineNumbers w:val="0"/>
      </w:pPr>
      <w:r>
        <w:rPr>
          <w:rFonts w:ascii="Times New Roman" w:hAnsi="Times New Roman" w:eastAsia="SimSun" w:cs="Latha"/>
          <w:sz w:val="24"/>
          <w:szCs w:val="24"/>
        </w:rPr>
        <w:t>"Kael... I think I understand what that voice meant."</w:t>
      </w:r>
    </w:p>
    <w:p w14:paraId="04E21458">
      <w:pPr>
        <w:pStyle w:val="30"/>
        <w:keepNext w:val="0"/>
        <w:keepLines w:val="0"/>
        <w:widowControl/>
        <w:suppressLineNumbers w:val="0"/>
      </w:pPr>
      <w:r>
        <w:rPr>
          <w:rFonts w:ascii="Times New Roman" w:hAnsi="Times New Roman" w:eastAsia="SimSun" w:cs="Latha"/>
          <w:sz w:val="24"/>
          <w:szCs w:val="24"/>
        </w:rPr>
        <w:t>"The mutation is no longer limited to Japan."</w:t>
      </w:r>
    </w:p>
    <w:p w14:paraId="284D51BF">
      <w:pPr>
        <w:pStyle w:val="30"/>
        <w:keepNext w:val="0"/>
        <w:keepLines w:val="0"/>
        <w:widowControl/>
        <w:suppressLineNumbers w:val="0"/>
      </w:pPr>
      <w:r>
        <w:rPr>
          <w:rFonts w:ascii="Times New Roman" w:hAnsi="Times New Roman" w:eastAsia="SimSun" w:cs="Latha"/>
          <w:sz w:val="24"/>
          <w:szCs w:val="24"/>
        </w:rPr>
        <w:t>"It is spreading across the entire world."</w:t>
      </w:r>
    </w:p>
    <w:p w14:paraId="7D6AF6AB">
      <w:pPr>
        <w:pStyle w:val="30"/>
        <w:keepNext w:val="0"/>
        <w:keepLines w:val="0"/>
        <w:widowControl/>
        <w:suppressLineNumbers w:val="0"/>
      </w:pPr>
      <w:r>
        <w:rPr>
          <w:rFonts w:ascii="Times New Roman" w:hAnsi="Times New Roman" w:eastAsia="SimSun" w:cs="Latha"/>
          <w:sz w:val="24"/>
          <w:szCs w:val="24"/>
        </w:rPr>
        <w:t>Kael remained silent, allowing Iris to continue.</w:t>
      </w:r>
    </w:p>
    <w:p w14:paraId="20824F57">
      <w:pPr>
        <w:pStyle w:val="30"/>
        <w:keepNext w:val="0"/>
        <w:keepLines w:val="0"/>
        <w:widowControl/>
        <w:suppressLineNumbers w:val="0"/>
      </w:pPr>
      <w:r>
        <w:rPr>
          <w:rFonts w:ascii="Times New Roman" w:hAnsi="Times New Roman" w:eastAsia="SimSun" w:cs="Latha"/>
          <w:sz w:val="24"/>
          <w:szCs w:val="24"/>
        </w:rPr>
        <w:t xml:space="preserve">"According to reports gathered from surviving governments, </w:t>
      </w:r>
      <w:r>
        <w:rPr>
          <w:rFonts w:ascii="Times New Roman" w:hAnsi="Times New Roman" w:eastAsia="SimSun" w:cs="Latha"/>
          <w:sz w:val="24"/>
          <w:szCs w:val="24"/>
        </w:rPr>
        <w:t xml:space="preserve">Defense Organization </w:t>
      </w:r>
      <w:r>
        <w:rPr>
          <w:rFonts w:ascii="Times New Roman" w:hAnsi="Times New Roman" w:eastAsia="SimSun" w:cs="Latha"/>
          <w:sz w:val="24"/>
          <w:szCs w:val="24"/>
        </w:rPr>
        <w:t>communications, and scientific organizations, multiple research expeditions were being conducted across various regions of the planet before the catastrophe."</w:t>
      </w:r>
    </w:p>
    <w:p w14:paraId="103DE9A7">
      <w:pPr>
        <w:pStyle w:val="30"/>
        <w:keepNext w:val="0"/>
        <w:keepLines w:val="0"/>
        <w:widowControl/>
        <w:suppressLineNumbers w:val="0"/>
      </w:pPr>
      <w:r>
        <w:rPr>
          <w:rFonts w:ascii="Times New Roman" w:hAnsi="Times New Roman" w:eastAsia="SimSun" w:cs="Latha"/>
          <w:sz w:val="24"/>
          <w:szCs w:val="24"/>
        </w:rPr>
        <w:t>"It appears that one or more of those expeditions triggered the awakening of an ancient existence."</w:t>
      </w:r>
    </w:p>
    <w:p w14:paraId="4C122747">
      <w:pPr>
        <w:pStyle w:val="30"/>
        <w:keepNext w:val="0"/>
        <w:keepLines w:val="0"/>
        <w:widowControl/>
        <w:suppressLineNumbers w:val="0"/>
      </w:pPr>
      <w:r>
        <w:rPr>
          <w:rFonts w:ascii="Times New Roman" w:hAnsi="Times New Roman" w:eastAsia="SimSun" w:cs="Latha"/>
          <w:sz w:val="24"/>
          <w:szCs w:val="24"/>
        </w:rPr>
        <w:t>She paused briefly.</w:t>
      </w:r>
    </w:p>
    <w:p w14:paraId="37114EF9">
      <w:pPr>
        <w:pStyle w:val="30"/>
        <w:keepNext w:val="0"/>
        <w:keepLines w:val="0"/>
        <w:widowControl/>
        <w:suppressLineNumbers w:val="0"/>
      </w:pPr>
      <w:r>
        <w:rPr>
          <w:rFonts w:ascii="Times New Roman" w:hAnsi="Times New Roman" w:eastAsia="SimSun" w:cs="Latha"/>
          <w:sz w:val="24"/>
          <w:szCs w:val="24"/>
        </w:rPr>
        <w:t>"Or perhaps... it would be more accurate to say they disturbed something that should never have been awakened."</w:t>
      </w:r>
    </w:p>
    <w:p w14:paraId="67D233E9">
      <w:pPr>
        <w:pStyle w:val="30"/>
        <w:keepNext w:val="0"/>
        <w:keepLines w:val="0"/>
        <w:widowControl/>
        <w:suppressLineNumbers w:val="0"/>
      </w:pPr>
      <w:r>
        <w:rPr>
          <w:rFonts w:ascii="Times New Roman" w:hAnsi="Times New Roman" w:eastAsia="SimSun" w:cs="Latha"/>
          <w:sz w:val="24"/>
          <w:szCs w:val="24"/>
        </w:rPr>
        <w:t>Kael unconsciously swallowed.</w:t>
      </w:r>
    </w:p>
    <w:p w14:paraId="7E7F4F84">
      <w:pPr>
        <w:pStyle w:val="30"/>
        <w:keepNext w:val="0"/>
        <w:keepLines w:val="0"/>
        <w:widowControl/>
        <w:suppressLineNumbers w:val="0"/>
      </w:pPr>
      <w:r>
        <w:rPr>
          <w:rFonts w:ascii="Times New Roman" w:hAnsi="Times New Roman" w:eastAsia="SimSun" w:cs="Latha"/>
          <w:sz w:val="24"/>
          <w:szCs w:val="24"/>
        </w:rPr>
        <w:t>"The awakening of that first Ancient Beast appears to have triggered a chain reaction."</w:t>
      </w:r>
    </w:p>
    <w:p w14:paraId="5B1FE448">
      <w:pPr>
        <w:pStyle w:val="30"/>
        <w:keepNext w:val="0"/>
        <w:keepLines w:val="0"/>
        <w:widowControl/>
        <w:suppressLineNumbers w:val="0"/>
      </w:pPr>
      <w:r>
        <w:rPr>
          <w:rFonts w:ascii="Times New Roman" w:hAnsi="Times New Roman" w:eastAsia="SimSun" w:cs="Latha"/>
          <w:sz w:val="24"/>
          <w:szCs w:val="24"/>
        </w:rPr>
        <w:t>"So far, twenty-seven Ancient Beasts have been confirmed across the globe."</w:t>
      </w:r>
    </w:p>
    <w:p w14:paraId="1A768F6B">
      <w:pPr>
        <w:pStyle w:val="30"/>
        <w:keepNext w:val="0"/>
        <w:keepLines w:val="0"/>
        <w:widowControl/>
        <w:suppressLineNumbers w:val="0"/>
      </w:pPr>
      <w:r>
        <w:rPr>
          <w:rFonts w:ascii="Times New Roman" w:hAnsi="Times New Roman" w:eastAsia="SimSun" w:cs="Latha"/>
          <w:sz w:val="24"/>
          <w:szCs w:val="24"/>
        </w:rPr>
        <w:t>"Each awakened in a different location."</w:t>
      </w:r>
    </w:p>
    <w:p w14:paraId="695F3B13">
      <w:pPr>
        <w:pStyle w:val="30"/>
        <w:keepNext w:val="0"/>
        <w:keepLines w:val="0"/>
        <w:widowControl/>
        <w:suppressLineNumbers w:val="0"/>
      </w:pPr>
      <w:r>
        <w:rPr>
          <w:rFonts w:ascii="Times New Roman" w:hAnsi="Times New Roman" w:eastAsia="SimSun" w:cs="Latha"/>
          <w:sz w:val="24"/>
          <w:szCs w:val="24"/>
        </w:rPr>
        <w:t>"As they emerged, every surrounding region suffered catastrophic destruction."</w:t>
      </w:r>
    </w:p>
    <w:p w14:paraId="4D04970B">
      <w:pPr>
        <w:pStyle w:val="30"/>
        <w:keepNext w:val="0"/>
        <w:keepLines w:val="0"/>
        <w:widowControl/>
        <w:suppressLineNumbers w:val="0"/>
      </w:pPr>
      <w:r>
        <w:rPr>
          <w:rFonts w:ascii="Times New Roman" w:hAnsi="Times New Roman" w:eastAsia="SimSun" w:cs="Latha"/>
          <w:sz w:val="24"/>
          <w:szCs w:val="24"/>
        </w:rPr>
        <w:t>Iris continued listing the reports.</w:t>
      </w:r>
    </w:p>
    <w:p w14:paraId="44E85D41">
      <w:pPr>
        <w:pStyle w:val="30"/>
        <w:keepNext w:val="0"/>
        <w:keepLines w:val="0"/>
        <w:widowControl/>
        <w:suppressLineNumbers w:val="0"/>
      </w:pPr>
      <w:r>
        <w:rPr>
          <w:rFonts w:ascii="Times New Roman" w:hAnsi="Times New Roman" w:eastAsia="SimSun" w:cs="Latha"/>
          <w:sz w:val="24"/>
          <w:szCs w:val="24"/>
        </w:rPr>
        <w:t>"Some regions were consumed by cyclones."</w:t>
      </w:r>
    </w:p>
    <w:p w14:paraId="50DB9ABE">
      <w:pPr>
        <w:pStyle w:val="30"/>
        <w:keepNext w:val="0"/>
        <w:keepLines w:val="0"/>
        <w:widowControl/>
        <w:suppressLineNumbers w:val="0"/>
      </w:pPr>
      <w:r>
        <w:rPr>
          <w:rFonts w:ascii="Times New Roman" w:hAnsi="Times New Roman" w:eastAsia="SimSun" w:cs="Latha"/>
          <w:sz w:val="24"/>
          <w:szCs w:val="24"/>
        </w:rPr>
        <w:t>"Others disappeared beneath tsunamis."</w:t>
      </w:r>
    </w:p>
    <w:p w14:paraId="1366E361">
      <w:pPr>
        <w:pStyle w:val="30"/>
        <w:keepNext w:val="0"/>
        <w:keepLines w:val="0"/>
        <w:widowControl/>
        <w:suppressLineNumbers w:val="0"/>
      </w:pPr>
      <w:r>
        <w:rPr>
          <w:rFonts w:ascii="Times New Roman" w:hAnsi="Times New Roman" w:eastAsia="SimSun" w:cs="Latha"/>
          <w:sz w:val="24"/>
          <w:szCs w:val="24"/>
        </w:rPr>
        <w:t>"Some were engulfed in endless firestorms."</w:t>
      </w:r>
    </w:p>
    <w:p w14:paraId="791C498E">
      <w:pPr>
        <w:pStyle w:val="30"/>
        <w:keepNext w:val="0"/>
        <w:keepLines w:val="0"/>
        <w:widowControl/>
        <w:suppressLineNumbers w:val="0"/>
      </w:pPr>
      <w:r>
        <w:rPr>
          <w:rFonts w:ascii="Times New Roman" w:hAnsi="Times New Roman" w:eastAsia="SimSun" w:cs="Latha"/>
          <w:sz w:val="24"/>
          <w:szCs w:val="24"/>
        </w:rPr>
        <w:t>"Others experienced earthquakes, poisonous miasma, or abnormal freezing temperatures."</w:t>
      </w:r>
    </w:p>
    <w:p w14:paraId="70DF3A0D">
      <w:pPr>
        <w:pStyle w:val="30"/>
        <w:keepNext w:val="0"/>
        <w:keepLines w:val="0"/>
        <w:widowControl/>
        <w:suppressLineNumbers w:val="0"/>
      </w:pPr>
      <w:r>
        <w:rPr>
          <w:rFonts w:ascii="Times New Roman" w:hAnsi="Times New Roman" w:eastAsia="SimSun" w:cs="Latha"/>
          <w:sz w:val="24"/>
          <w:szCs w:val="24"/>
        </w:rPr>
        <w:t>"The minimum confirmed destruction radius surrounding each awakening site exceeds one hundred kilometers."</w:t>
      </w:r>
    </w:p>
    <w:p w14:paraId="79A85500">
      <w:pPr>
        <w:pStyle w:val="30"/>
        <w:keepNext w:val="0"/>
        <w:keepLines w:val="0"/>
        <w:widowControl/>
        <w:suppressLineNumbers w:val="0"/>
      </w:pPr>
      <w:r>
        <w:rPr>
          <w:rFonts w:ascii="Times New Roman" w:hAnsi="Times New Roman" w:eastAsia="SimSun" w:cs="Latha"/>
          <w:sz w:val="24"/>
          <w:szCs w:val="24"/>
        </w:rPr>
        <w:t>"The mutation is also strongest around these epicenters before gradually spreading outward."</w:t>
      </w:r>
    </w:p>
    <w:p w14:paraId="08B35FFF">
      <w:pPr>
        <w:pStyle w:val="30"/>
        <w:keepNext w:val="0"/>
        <w:keepLines w:val="0"/>
        <w:widowControl/>
        <w:suppressLineNumbers w:val="0"/>
      </w:pPr>
      <w:r>
        <w:rPr>
          <w:rFonts w:ascii="Times New Roman" w:hAnsi="Times New Roman" w:eastAsia="SimSun" w:cs="Latha"/>
          <w:sz w:val="24"/>
          <w:szCs w:val="24"/>
        </w:rPr>
        <w:t>She projected Japan's information for Kael.</w:t>
      </w:r>
    </w:p>
    <w:p w14:paraId="3C7A28C5">
      <w:pPr>
        <w:pStyle w:val="30"/>
        <w:keepNext w:val="0"/>
        <w:keepLines w:val="0"/>
        <w:widowControl/>
        <w:suppressLineNumbers w:val="0"/>
      </w:pPr>
      <w:r>
        <w:rPr>
          <w:rFonts w:ascii="Times New Roman" w:hAnsi="Times New Roman" w:eastAsia="SimSun" w:cs="Latha"/>
          <w:sz w:val="24"/>
          <w:szCs w:val="24"/>
        </w:rPr>
        <w:t>"In Japan, the confirmed epicenter is Shingu, Wakayama Prefecture."</w:t>
      </w:r>
    </w:p>
    <w:p w14:paraId="4B92B331">
      <w:pPr>
        <w:pStyle w:val="30"/>
        <w:keepNext w:val="0"/>
        <w:keepLines w:val="0"/>
        <w:widowControl/>
        <w:suppressLineNumbers w:val="0"/>
      </w:pPr>
      <w:r>
        <w:rPr>
          <w:rFonts w:ascii="Times New Roman" w:hAnsi="Times New Roman" w:eastAsia="SimSun" w:cs="Latha"/>
          <w:sz w:val="24"/>
          <w:szCs w:val="24"/>
        </w:rPr>
        <w:t>"The affected region currently exceeds one hundred and twenty kilometers."</w:t>
      </w:r>
    </w:p>
    <w:p w14:paraId="08BF6332">
      <w:pPr>
        <w:pStyle w:val="30"/>
        <w:keepNext w:val="0"/>
        <w:keepLines w:val="0"/>
        <w:widowControl/>
        <w:suppressLineNumbers w:val="0"/>
      </w:pPr>
      <w:r>
        <w:rPr>
          <w:rFonts w:ascii="Times New Roman" w:hAnsi="Times New Roman" w:eastAsia="SimSun" w:cs="Latha"/>
          <w:sz w:val="24"/>
          <w:szCs w:val="24"/>
        </w:rPr>
        <w:t>"Nara Prefecture and Wakayama Prefecture have suffered near-total destruction."</w:t>
      </w:r>
    </w:p>
    <w:p w14:paraId="0BA15C63">
      <w:pPr>
        <w:pStyle w:val="30"/>
        <w:keepNext w:val="0"/>
        <w:keepLines w:val="0"/>
        <w:widowControl/>
        <w:suppressLineNumbers w:val="0"/>
      </w:pPr>
      <w:r>
        <w:rPr>
          <w:rFonts w:ascii="Times New Roman" w:hAnsi="Times New Roman" w:eastAsia="SimSun" w:cs="Latha"/>
          <w:sz w:val="24"/>
          <w:szCs w:val="24"/>
        </w:rPr>
        <w:t>"Large portions of Mie Prefecture continue burning beneath uncontrolled firestorms."</w:t>
      </w:r>
    </w:p>
    <w:p w14:paraId="2A2A1CB5">
      <w:pPr>
        <w:pStyle w:val="30"/>
        <w:keepNext w:val="0"/>
        <w:keepLines w:val="0"/>
        <w:widowControl/>
        <w:suppressLineNumbers w:val="0"/>
      </w:pPr>
      <w:r>
        <w:rPr>
          <w:rFonts w:ascii="Times New Roman" w:hAnsi="Times New Roman" w:eastAsia="SimSun" w:cs="Latha"/>
          <w:sz w:val="24"/>
          <w:szCs w:val="24"/>
        </w:rPr>
        <w:t>"The situation throughout Osaka remains critical."</w:t>
      </w:r>
    </w:p>
    <w:p w14:paraId="53E1EC4D">
      <w:pPr>
        <w:pStyle w:val="30"/>
        <w:keepNext w:val="0"/>
        <w:keepLines w:val="0"/>
        <w:widowControl/>
        <w:suppressLineNumbers w:val="0"/>
      </w:pPr>
      <w:r>
        <w:rPr>
          <w:rFonts w:ascii="Times New Roman" w:hAnsi="Times New Roman" w:eastAsia="SimSun" w:cs="Latha"/>
          <w:sz w:val="24"/>
          <w:szCs w:val="24"/>
        </w:rPr>
        <w:t>"Awaji Island in Hyogo Prefecture has also been completely devastated.</w:t>
      </w:r>
      <w:r>
        <w:rPr>
          <w:rFonts w:ascii="Times New Roman" w:hAnsi="Times New Roman" w:eastAsia="SimSun" w:cs="Latha"/>
          <w:sz w:val="24"/>
          <w:szCs w:val="24"/>
        </w:rPr>
        <w:t xml:space="preserve"> </w:t>
      </w:r>
      <w:r>
        <w:rPr>
          <w:rFonts w:ascii="Times New Roman" w:hAnsi="Times New Roman" w:eastAsia="SimSun" w:cs="Latha"/>
          <w:sz w:val="24"/>
          <w:szCs w:val="24"/>
        </w:rPr>
        <w:t xml:space="preserve">Every major </w:t>
      </w:r>
      <w:r>
        <w:rPr>
          <w:rFonts w:ascii="Times New Roman" w:hAnsi="Times New Roman" w:eastAsia="SimSun" w:cs="Latha"/>
          <w:b/>
          <w:bCs/>
          <w:sz w:val="24"/>
          <w:szCs w:val="24"/>
        </w:rPr>
        <w:t xml:space="preserve">Joint Base </w:t>
      </w:r>
      <w:r>
        <w:rPr>
          <w:rFonts w:ascii="Times New Roman" w:hAnsi="Times New Roman" w:eastAsia="SimSun" w:cs="Latha"/>
          <w:sz w:val="24"/>
          <w:szCs w:val="24"/>
        </w:rPr>
        <w:t>within those regions has been lost.</w:t>
      </w:r>
      <w:r>
        <w:rPr>
          <w:rFonts w:ascii="Times New Roman" w:hAnsi="Times New Roman" w:eastAsia="SimSun" w:cs="Latha"/>
          <w:sz w:val="24"/>
          <w:szCs w:val="24"/>
        </w:rPr>
        <w:t xml:space="preserve"> </w:t>
      </w:r>
      <w:r>
        <w:rPr>
          <w:rFonts w:ascii="Times New Roman" w:hAnsi="Times New Roman" w:eastAsia="SimSun" w:cs="Latha"/>
          <w:sz w:val="24"/>
          <w:szCs w:val="24"/>
        </w:rPr>
        <w:t>No confirmed survivors have been reported."</w:t>
      </w:r>
    </w:p>
    <w:p w14:paraId="610F8F71">
      <w:pPr>
        <w:pStyle w:val="30"/>
        <w:keepNext w:val="0"/>
        <w:keepLines w:val="0"/>
        <w:widowControl/>
        <w:suppressLineNumbers w:val="0"/>
      </w:pPr>
      <w:r>
        <w:rPr>
          <w:rFonts w:ascii="Times New Roman" w:hAnsi="Times New Roman" w:eastAsia="SimSun" w:cs="Latha"/>
          <w:sz w:val="24"/>
          <w:szCs w:val="24"/>
        </w:rPr>
        <w:t xml:space="preserve">"The </w:t>
      </w:r>
      <w:r>
        <w:rPr>
          <w:rFonts w:ascii="Times New Roman" w:hAnsi="Times New Roman" w:eastAsia="SimSun" w:cs="Latha"/>
          <w:b/>
          <w:bCs/>
          <w:sz w:val="24"/>
          <w:szCs w:val="24"/>
        </w:rPr>
        <w:t xml:space="preserve">Tenri Security Base </w:t>
      </w:r>
      <w:r>
        <w:rPr>
          <w:rFonts w:ascii="Times New Roman" w:hAnsi="Times New Roman" w:eastAsia="SimSun" w:cs="Latha"/>
          <w:sz w:val="24"/>
          <w:szCs w:val="24"/>
        </w:rPr>
        <w:t>in Nara was also destroyed."</w:t>
      </w:r>
    </w:p>
    <w:p w14:paraId="6ED436B3">
      <w:pPr>
        <w:pStyle w:val="30"/>
        <w:keepNext w:val="0"/>
        <w:keepLines w:val="0"/>
        <w:widowControl/>
        <w:suppressLineNumbers w:val="0"/>
      </w:pPr>
      <w:r>
        <w:rPr>
          <w:rFonts w:ascii="Times New Roman" w:hAnsi="Times New Roman" w:eastAsia="SimSun" w:cs="Latha"/>
          <w:sz w:val="24"/>
          <w:szCs w:val="24"/>
        </w:rPr>
        <w:t>Kael stood frozen.</w:t>
      </w:r>
    </w:p>
    <w:p w14:paraId="20E9FF15">
      <w:pPr>
        <w:pStyle w:val="30"/>
        <w:keepNext w:val="0"/>
        <w:keepLines w:val="0"/>
        <w:widowControl/>
        <w:suppressLineNumbers w:val="0"/>
      </w:pPr>
      <w:r>
        <w:rPr>
          <w:rFonts w:ascii="Times New Roman" w:hAnsi="Times New Roman" w:eastAsia="SimSun" w:cs="Latha"/>
          <w:sz w:val="24"/>
          <w:szCs w:val="24"/>
        </w:rPr>
        <w:t>His fingers unconsciously tightened around Cherry's soft fur.</w:t>
      </w:r>
    </w:p>
    <w:p w14:paraId="05B956E7">
      <w:pPr>
        <w:pStyle w:val="30"/>
        <w:keepNext w:val="0"/>
        <w:keepLines w:val="0"/>
        <w:widowControl/>
        <w:suppressLineNumbers w:val="0"/>
      </w:pPr>
      <w:r>
        <w:rPr>
          <w:rFonts w:ascii="Times New Roman" w:hAnsi="Times New Roman" w:eastAsia="SimSun" w:cs="Latha"/>
          <w:sz w:val="24"/>
          <w:szCs w:val="24"/>
        </w:rPr>
        <w:t>The information was far beyond anything he had imagined.</w:t>
      </w:r>
    </w:p>
    <w:p w14:paraId="71E3A2DC">
      <w:pPr>
        <w:pStyle w:val="30"/>
        <w:keepNext w:val="0"/>
        <w:keepLines w:val="0"/>
        <w:widowControl/>
        <w:suppressLineNumbers w:val="0"/>
      </w:pPr>
      <w:r>
        <w:rPr>
          <w:rFonts w:ascii="Times New Roman" w:hAnsi="Times New Roman" w:eastAsia="SimSun" w:cs="Latha"/>
          <w:sz w:val="24"/>
          <w:szCs w:val="24"/>
        </w:rPr>
        <w:t>After a long silence, Iris spoke again.</w:t>
      </w:r>
    </w:p>
    <w:p w14:paraId="5BE7005F">
      <w:pPr>
        <w:pStyle w:val="30"/>
        <w:keepNext w:val="0"/>
        <w:keepLines w:val="0"/>
        <w:widowControl/>
        <w:suppressLineNumbers w:val="0"/>
      </w:pPr>
      <w:r>
        <w:rPr>
          <w:rFonts w:ascii="Times New Roman" w:hAnsi="Times New Roman" w:eastAsia="SimSun" w:cs="Latha"/>
          <w:sz w:val="24"/>
          <w:szCs w:val="24"/>
        </w:rPr>
        <w:t>"...Kael."</w:t>
      </w:r>
    </w:p>
    <w:p w14:paraId="688F1801">
      <w:pPr>
        <w:pStyle w:val="30"/>
        <w:keepNext w:val="0"/>
        <w:keepLines w:val="0"/>
        <w:widowControl/>
        <w:suppressLineNumbers w:val="0"/>
      </w:pPr>
      <w:r>
        <w:rPr>
          <w:rFonts w:ascii="Times New Roman" w:hAnsi="Times New Roman" w:eastAsia="SimSun" w:cs="Latha"/>
          <w:sz w:val="24"/>
          <w:szCs w:val="24"/>
        </w:rPr>
        <w:t>"There is one more piece of information."</w:t>
      </w:r>
    </w:p>
    <w:p w14:paraId="173A9A0A">
      <w:pPr>
        <w:pStyle w:val="30"/>
        <w:keepNext w:val="0"/>
        <w:keepLines w:val="0"/>
        <w:widowControl/>
        <w:suppressLineNumbers w:val="0"/>
      </w:pPr>
      <w:r>
        <w:rPr>
          <w:rFonts w:ascii="Times New Roman" w:hAnsi="Times New Roman" w:eastAsia="SimSun" w:cs="Latha"/>
          <w:sz w:val="24"/>
          <w:szCs w:val="24"/>
        </w:rPr>
        <w:t>"This may be the most important."</w:t>
      </w:r>
    </w:p>
    <w:p w14:paraId="71559484">
      <w:pPr>
        <w:pStyle w:val="30"/>
        <w:keepNext w:val="0"/>
        <w:keepLines w:val="0"/>
        <w:widowControl/>
        <w:suppressLineNumbers w:val="0"/>
      </w:pPr>
      <w:r>
        <w:rPr>
          <w:rFonts w:ascii="Times New Roman" w:hAnsi="Times New Roman" w:eastAsia="SimSun" w:cs="Latha"/>
          <w:sz w:val="24"/>
          <w:szCs w:val="24"/>
        </w:rPr>
        <w:t>Her voice became noticeably quieter.</w:t>
      </w:r>
    </w:p>
    <w:p w14:paraId="68272A23">
      <w:pPr>
        <w:pStyle w:val="30"/>
        <w:keepNext w:val="0"/>
        <w:keepLines w:val="0"/>
        <w:widowControl/>
        <w:suppressLineNumbers w:val="0"/>
      </w:pPr>
      <w:r>
        <w:rPr>
          <w:rFonts w:ascii="Times New Roman" w:hAnsi="Times New Roman" w:eastAsia="SimSun" w:cs="Latha"/>
          <w:sz w:val="24"/>
          <w:szCs w:val="24"/>
        </w:rPr>
        <w:t xml:space="preserve">"Current global survival estimates indicate that fewer than </w:t>
      </w:r>
      <w:r>
        <w:rPr>
          <w:rFonts w:ascii="Times New Roman" w:cs="Times New Roman"/>
          <w:sz w:val="24"/>
          <w:szCs w:val="24"/>
        </w:rPr>
        <w:t>fifteen</w:t>
      </w:r>
      <w:r>
        <w:rPr>
          <w:rFonts w:ascii="Times New Roman" w:hAnsi="Times New Roman" w:eastAsia="SimSun" w:cs="Latha"/>
          <w:sz w:val="24"/>
          <w:szCs w:val="24"/>
        </w:rPr>
        <w:t xml:space="preserve"> percent of humanity will survive the mutation."</w:t>
      </w:r>
    </w:p>
    <w:p w14:paraId="12BE4F27">
      <w:pPr>
        <w:pStyle w:val="30"/>
        <w:keepNext w:val="0"/>
        <w:keepLines w:val="0"/>
        <w:widowControl/>
        <w:suppressLineNumbers w:val="0"/>
      </w:pPr>
      <w:r>
        <w:rPr>
          <w:rFonts w:ascii="Times New Roman" w:hAnsi="Times New Roman" w:eastAsia="SimSun" w:cs="Latha"/>
          <w:sz w:val="24"/>
          <w:szCs w:val="24"/>
        </w:rPr>
        <w:t>Kael's breathing grew heavier.</w:t>
      </w:r>
    </w:p>
    <w:p w14:paraId="3A331F94">
      <w:pPr>
        <w:pStyle w:val="30"/>
        <w:keepNext w:val="0"/>
        <w:keepLines w:val="0"/>
        <w:widowControl/>
        <w:suppressLineNumbers w:val="0"/>
      </w:pPr>
      <w:r>
        <w:rPr>
          <w:rFonts w:ascii="Times New Roman" w:hAnsi="Times New Roman" w:eastAsia="SimSun" w:cs="Latha"/>
          <w:sz w:val="24"/>
          <w:szCs w:val="24"/>
        </w:rPr>
        <w:t>"For people living near an Ancient Beast's awakening site..."</w:t>
      </w:r>
    </w:p>
    <w:p w14:paraId="7CBC176B">
      <w:pPr>
        <w:pStyle w:val="30"/>
        <w:keepNext w:val="0"/>
        <w:keepLines w:val="0"/>
        <w:widowControl/>
        <w:suppressLineNumbers w:val="0"/>
      </w:pPr>
      <w:r>
        <w:rPr>
          <w:rFonts w:ascii="Times New Roman" w:hAnsi="Times New Roman" w:eastAsia="SimSun" w:cs="Latha"/>
          <w:sz w:val="24"/>
          <w:szCs w:val="24"/>
        </w:rPr>
        <w:t>"The estimated survival rate falls below zero point two percent."</w:t>
      </w:r>
    </w:p>
    <w:p w14:paraId="420383FE">
      <w:pPr>
        <w:pStyle w:val="30"/>
        <w:keepNext w:val="0"/>
        <w:keepLines w:val="0"/>
        <w:widowControl/>
        <w:suppressLineNumbers w:val="0"/>
      </w:pPr>
      <w:r>
        <w:rPr>
          <w:rFonts w:ascii="Times New Roman" w:hAnsi="Times New Roman" w:eastAsia="SimSun" w:cs="Latha"/>
          <w:sz w:val="24"/>
          <w:szCs w:val="24"/>
        </w:rPr>
        <w:t>She paused before delivering the final statistic.</w:t>
      </w:r>
    </w:p>
    <w:p w14:paraId="0AF6FD45">
      <w:pPr>
        <w:pStyle w:val="30"/>
        <w:keepNext w:val="0"/>
        <w:keepLines w:val="0"/>
        <w:widowControl/>
        <w:suppressLineNumbers w:val="0"/>
      </w:pPr>
      <w:r>
        <w:rPr>
          <w:rFonts w:ascii="Times New Roman" w:hAnsi="Times New Roman" w:eastAsia="SimSun" w:cs="Latha"/>
          <w:sz w:val="24"/>
          <w:szCs w:val="24"/>
        </w:rPr>
        <w:t>"For those who were inside the epicenter itself..."</w:t>
      </w:r>
    </w:p>
    <w:p w14:paraId="75860255">
      <w:pPr>
        <w:pStyle w:val="30"/>
        <w:keepNext w:val="0"/>
        <w:keepLines w:val="0"/>
        <w:widowControl/>
        <w:suppressLineNumbers w:val="0"/>
      </w:pPr>
      <w:r>
        <w:rPr>
          <w:rFonts w:ascii="Times New Roman" w:hAnsi="Times New Roman" w:eastAsia="SimSun" w:cs="Latha"/>
          <w:sz w:val="24"/>
          <w:szCs w:val="24"/>
        </w:rPr>
        <w:t>"The estimated survival rate is below zero point zero five percent."</w:t>
      </w:r>
    </w:p>
    <w:p w14:paraId="31136394">
      <w:pPr>
        <w:pStyle w:val="30"/>
        <w:keepNext w:val="0"/>
        <w:keepLines w:val="0"/>
        <w:widowControl/>
        <w:suppressLineNumbers w:val="0"/>
      </w:pPr>
      <w:r>
        <w:rPr>
          <w:rFonts w:ascii="Times New Roman" w:hAnsi="Times New Roman" w:eastAsia="SimSun" w:cs="Latha"/>
          <w:sz w:val="24"/>
          <w:szCs w:val="24"/>
        </w:rPr>
        <w:t>"Even those fortunate enough to survive the mutation must still escape regions overflowing with mutated creatures."</w:t>
      </w:r>
    </w:p>
    <w:p w14:paraId="65F1E169">
      <w:pPr>
        <w:pStyle w:val="30"/>
        <w:keepNext w:val="0"/>
        <w:keepLines w:val="0"/>
        <w:widowControl/>
        <w:suppressLineNumbers w:val="0"/>
      </w:pPr>
      <w:r>
        <w:rPr>
          <w:rFonts w:ascii="Times New Roman" w:hAnsi="Times New Roman" w:eastAsia="SimSun" w:cs="Latha"/>
          <w:sz w:val="24"/>
          <w:szCs w:val="24"/>
        </w:rPr>
        <w:t>"In reality..."</w:t>
      </w:r>
    </w:p>
    <w:p w14:paraId="08D500B7">
      <w:pPr>
        <w:pStyle w:val="30"/>
        <w:keepNext w:val="0"/>
        <w:keepLines w:val="0"/>
        <w:widowControl/>
        <w:suppressLineNumbers w:val="0"/>
      </w:pPr>
      <w:r>
        <w:rPr>
          <w:rFonts w:ascii="Times New Roman" w:hAnsi="Times New Roman" w:eastAsia="SimSun" w:cs="Latha"/>
          <w:sz w:val="24"/>
          <w:szCs w:val="24"/>
        </w:rPr>
        <w:t>"Very few of those survivors are expected to remain alive for long."</w:t>
      </w:r>
    </w:p>
    <w:p w14:paraId="0B3CDEB2">
      <w:pPr>
        <w:pStyle w:val="30"/>
        <w:keepNext w:val="0"/>
        <w:keepLines w:val="0"/>
        <w:widowControl/>
        <w:suppressLineNumbers w:val="0"/>
      </w:pPr>
      <w:r>
        <w:rPr>
          <w:rFonts w:ascii="Times New Roman" w:hAnsi="Times New Roman" w:eastAsia="SimSun" w:cs="Latha"/>
          <w:sz w:val="24"/>
          <w:szCs w:val="24"/>
        </w:rPr>
        <w:t>Silence returned to the forest.</w:t>
      </w:r>
    </w:p>
    <w:p w14:paraId="03B242EE">
      <w:pPr>
        <w:pStyle w:val="30"/>
        <w:keepNext w:val="0"/>
        <w:keepLines w:val="0"/>
        <w:widowControl/>
        <w:suppressLineNumbers w:val="0"/>
      </w:pPr>
      <w:r>
        <w:rPr>
          <w:rFonts w:ascii="Times New Roman" w:hAnsi="Times New Roman" w:eastAsia="SimSun" w:cs="Latha"/>
          <w:sz w:val="24"/>
          <w:szCs w:val="24"/>
        </w:rPr>
        <w:t>After several moments, Iris spoke again.</w:t>
      </w:r>
    </w:p>
    <w:p w14:paraId="3395F579">
      <w:pPr>
        <w:pStyle w:val="30"/>
        <w:keepNext w:val="0"/>
        <w:keepLines w:val="0"/>
        <w:widowControl/>
        <w:suppressLineNumbers w:val="0"/>
      </w:pPr>
      <w:r>
        <w:rPr>
          <w:rFonts w:ascii="Times New Roman" w:hAnsi="Times New Roman" w:eastAsia="SimSun" w:cs="Latha"/>
          <w:sz w:val="24"/>
          <w:szCs w:val="24"/>
        </w:rPr>
        <w:t>"Kael... there is one positive development."</w:t>
      </w:r>
    </w:p>
    <w:p w14:paraId="6AB5326D">
      <w:pPr>
        <w:pStyle w:val="30"/>
        <w:keepNext w:val="0"/>
        <w:keepLines w:val="0"/>
        <w:widowControl/>
        <w:suppressLineNumbers w:val="0"/>
      </w:pPr>
      <w:r>
        <w:rPr>
          <w:rFonts w:ascii="Times New Roman" w:hAnsi="Times New Roman" w:eastAsia="SimSun" w:cs="Latha"/>
          <w:sz w:val="24"/>
          <w:szCs w:val="24"/>
        </w:rPr>
        <w:t>He looked up.</w:t>
      </w:r>
    </w:p>
    <w:p w14:paraId="40AAFCE6">
      <w:pPr>
        <w:pStyle w:val="30"/>
        <w:keepNext w:val="0"/>
        <w:keepLines w:val="0"/>
        <w:widowControl/>
        <w:suppressLineNumbers w:val="0"/>
      </w:pPr>
      <w:r>
        <w:rPr>
          <w:rFonts w:ascii="Times New Roman" w:hAnsi="Times New Roman" w:eastAsia="SimSun" w:cs="Latha"/>
          <w:sz w:val="24"/>
          <w:szCs w:val="24"/>
        </w:rPr>
        <w:t>"Those who survive the mutation appear to undergo a complete enhancement of their bodies."</w:t>
      </w:r>
    </w:p>
    <w:p w14:paraId="59C187F9">
      <w:pPr>
        <w:pStyle w:val="30"/>
        <w:keepNext w:val="0"/>
        <w:keepLines w:val="0"/>
        <w:widowControl/>
        <w:suppressLineNumbers w:val="0"/>
      </w:pPr>
      <w:r>
        <w:rPr>
          <w:rFonts w:ascii="Times New Roman" w:hAnsi="Times New Roman" w:eastAsia="SimSun" w:cs="Latha"/>
          <w:sz w:val="24"/>
          <w:szCs w:val="24"/>
        </w:rPr>
        <w:t>"Strength, speed, stamina, constitution, and overall vitality all increase significantly."</w:t>
      </w:r>
    </w:p>
    <w:p w14:paraId="6F0EA4EA">
      <w:pPr>
        <w:pStyle w:val="30"/>
        <w:keepNext w:val="0"/>
        <w:keepLines w:val="0"/>
        <w:widowControl/>
        <w:suppressLineNumbers w:val="0"/>
      </w:pPr>
      <w:r>
        <w:rPr>
          <w:rFonts w:ascii="Times New Roman" w:hAnsi="Times New Roman" w:eastAsia="SimSun" w:cs="Latha"/>
          <w:sz w:val="24"/>
          <w:szCs w:val="24"/>
        </w:rPr>
        <w:t>"It matches the conclusions we reached through our own observations."</w:t>
      </w:r>
    </w:p>
    <w:p w14:paraId="25C8961E">
      <w:pPr>
        <w:pStyle w:val="30"/>
        <w:keepNext w:val="0"/>
        <w:keepLines w:val="0"/>
        <w:widowControl/>
        <w:suppressLineNumbers w:val="0"/>
      </w:pPr>
      <w:r>
        <w:rPr>
          <w:rFonts w:ascii="Times New Roman" w:hAnsi="Times New Roman" w:eastAsia="SimSun" w:cs="Latha"/>
          <w:sz w:val="24"/>
          <w:szCs w:val="24"/>
        </w:rPr>
        <w:t>Kael nodded silently.</w:t>
      </w:r>
    </w:p>
    <w:p w14:paraId="139E1EBE">
      <w:pPr>
        <w:pStyle w:val="30"/>
        <w:keepNext w:val="0"/>
        <w:keepLines w:val="0"/>
        <w:widowControl/>
        <w:suppressLineNumbers w:val="0"/>
      </w:pPr>
      <w:r>
        <w:rPr>
          <w:rFonts w:ascii="Times New Roman" w:hAnsi="Times New Roman" w:eastAsia="SimSun" w:cs="Latha"/>
          <w:sz w:val="24"/>
          <w:szCs w:val="24"/>
        </w:rPr>
        <w:t>"So... everyone who survives becomes stronger."</w:t>
      </w:r>
    </w:p>
    <w:p w14:paraId="53918E44">
      <w:pPr>
        <w:pStyle w:val="30"/>
        <w:keepNext w:val="0"/>
        <w:keepLines w:val="0"/>
        <w:widowControl/>
        <w:suppressLineNumbers w:val="0"/>
      </w:pPr>
      <w:r>
        <w:rPr>
          <w:rFonts w:ascii="Times New Roman" w:hAnsi="Times New Roman" w:eastAsia="SimSun" w:cs="Latha"/>
          <w:sz w:val="24"/>
          <w:szCs w:val="24"/>
        </w:rPr>
        <w:t>"Correct."</w:t>
      </w:r>
    </w:p>
    <w:p w14:paraId="040D3989">
      <w:pPr>
        <w:pStyle w:val="30"/>
        <w:keepNext w:val="0"/>
        <w:keepLines w:val="0"/>
        <w:widowControl/>
        <w:suppressLineNumbers w:val="0"/>
      </w:pPr>
      <w:r>
        <w:rPr>
          <w:rFonts w:ascii="Times New Roman" w:hAnsi="Times New Roman" w:eastAsia="SimSun" w:cs="Latha"/>
          <w:sz w:val="24"/>
          <w:szCs w:val="24"/>
        </w:rPr>
        <w:t>"However, there is something else I noticed."</w:t>
      </w:r>
    </w:p>
    <w:p w14:paraId="67014892">
      <w:pPr>
        <w:pStyle w:val="30"/>
        <w:keepNext w:val="0"/>
        <w:keepLines w:val="0"/>
        <w:widowControl/>
        <w:suppressLineNumbers w:val="0"/>
      </w:pPr>
      <w:r>
        <w:rPr>
          <w:rFonts w:ascii="Times New Roman" w:hAnsi="Times New Roman" w:eastAsia="SimSun" w:cs="Latha"/>
          <w:sz w:val="24"/>
          <w:szCs w:val="24"/>
        </w:rPr>
        <w:t>"The information regarding the benefits of consuming mutated animal meat has not appeared in any public reports."</w:t>
      </w:r>
    </w:p>
    <w:p w14:paraId="72E0C71F">
      <w:pPr>
        <w:pStyle w:val="30"/>
        <w:keepNext w:val="0"/>
        <w:keepLines w:val="0"/>
        <w:widowControl/>
        <w:suppressLineNumbers w:val="0"/>
      </w:pPr>
      <w:r>
        <w:rPr>
          <w:rFonts w:ascii="Times New Roman" w:hAnsi="Times New Roman" w:eastAsia="SimSun" w:cs="Latha"/>
          <w:sz w:val="24"/>
          <w:szCs w:val="24"/>
        </w:rPr>
        <w:t>Iris paused briefly.</w:t>
      </w:r>
    </w:p>
    <w:p w14:paraId="143F6BD0">
      <w:pPr>
        <w:pStyle w:val="30"/>
        <w:keepNext w:val="0"/>
        <w:keepLines w:val="0"/>
        <w:widowControl/>
        <w:suppressLineNumbers w:val="0"/>
      </w:pPr>
      <w:r>
        <w:rPr>
          <w:rFonts w:ascii="Times New Roman" w:hAnsi="Times New Roman" w:eastAsia="SimSun" w:cs="Latha"/>
          <w:sz w:val="24"/>
          <w:szCs w:val="24"/>
        </w:rPr>
        <w:t>"I consider it highly unlikely that no one has discovered it."</w:t>
      </w:r>
    </w:p>
    <w:p w14:paraId="4683CD85">
      <w:pPr>
        <w:pStyle w:val="30"/>
        <w:keepNext w:val="0"/>
        <w:keepLines w:val="0"/>
        <w:widowControl/>
        <w:suppressLineNumbers w:val="0"/>
      </w:pPr>
      <w:r>
        <w:rPr>
          <w:rFonts w:ascii="Times New Roman" w:hAnsi="Times New Roman" w:eastAsia="SimSun" w:cs="Latha"/>
          <w:sz w:val="24"/>
          <w:szCs w:val="24"/>
        </w:rPr>
        <w:t xml:space="preserve">"My hypothesis is that governments or surviving </w:t>
      </w:r>
      <w:r>
        <w:rPr>
          <w:rFonts w:ascii="Times New Roman" w:hAnsi="Times New Roman" w:eastAsia="SimSun" w:cs="Latha"/>
          <w:b/>
          <w:bCs/>
          <w:sz w:val="24"/>
          <w:szCs w:val="24"/>
        </w:rPr>
        <w:t xml:space="preserve">Sovereign Defense Directorate </w:t>
      </w:r>
      <w:r>
        <w:rPr>
          <w:rFonts w:ascii="Times New Roman" w:hAnsi="Times New Roman" w:eastAsia="SimSun" w:cs="Latha"/>
          <w:sz w:val="24"/>
          <w:szCs w:val="24"/>
        </w:rPr>
        <w:t>organizations have deliberately suppressed this information."</w:t>
      </w:r>
    </w:p>
    <w:p w14:paraId="78E4A78F">
      <w:pPr>
        <w:pStyle w:val="30"/>
        <w:keepNext w:val="0"/>
        <w:keepLines w:val="0"/>
        <w:widowControl/>
        <w:suppressLineNumbers w:val="0"/>
      </w:pPr>
      <w:r>
        <w:rPr>
          <w:rFonts w:ascii="Times New Roman" w:hAnsi="Times New Roman" w:eastAsia="SimSun" w:cs="Latha"/>
          <w:sz w:val="24"/>
          <w:szCs w:val="24"/>
        </w:rPr>
        <w:t>Kael frowned.</w:t>
      </w:r>
    </w:p>
    <w:p w14:paraId="516545CD">
      <w:pPr>
        <w:pStyle w:val="30"/>
        <w:keepNext w:val="0"/>
        <w:keepLines w:val="0"/>
        <w:widowControl/>
        <w:suppressLineNumbers w:val="0"/>
      </w:pPr>
      <w:r>
        <w:rPr>
          <w:rFonts w:ascii="Times New Roman" w:hAnsi="Times New Roman" w:eastAsia="SimSun" w:cs="Latha"/>
          <w:sz w:val="24"/>
          <w:szCs w:val="24"/>
        </w:rPr>
        <w:t>"To prevent people from slaughtering mutated animals recklessly?"</w:t>
      </w:r>
    </w:p>
    <w:p w14:paraId="42AB94F3">
      <w:pPr>
        <w:pStyle w:val="30"/>
        <w:keepNext w:val="0"/>
        <w:keepLines w:val="0"/>
        <w:widowControl/>
        <w:suppressLineNumbers w:val="0"/>
      </w:pPr>
      <w:r>
        <w:rPr>
          <w:rFonts w:ascii="Times New Roman" w:hAnsi="Times New Roman" w:eastAsia="SimSun" w:cs="Latha"/>
          <w:sz w:val="24"/>
          <w:szCs w:val="24"/>
        </w:rPr>
        <w:t>"Yes."</w:t>
      </w:r>
    </w:p>
    <w:p w14:paraId="5110053F">
      <w:pPr>
        <w:pStyle w:val="30"/>
        <w:keepNext w:val="0"/>
        <w:keepLines w:val="0"/>
        <w:widowControl/>
        <w:suppressLineNumbers w:val="0"/>
      </w:pPr>
      <w:r>
        <w:rPr>
          <w:rFonts w:ascii="Times New Roman" w:hAnsi="Times New Roman" w:eastAsia="SimSun" w:cs="Latha"/>
          <w:sz w:val="24"/>
          <w:szCs w:val="24"/>
        </w:rPr>
        <w:t>"If that information became public, countless survivors would attempt to hunt creatures far stronger than themselves."</w:t>
      </w:r>
    </w:p>
    <w:p w14:paraId="0B135C0A">
      <w:pPr>
        <w:pStyle w:val="30"/>
        <w:keepNext w:val="0"/>
        <w:keepLines w:val="0"/>
        <w:widowControl/>
        <w:suppressLineNumbers w:val="0"/>
      </w:pPr>
      <w:r>
        <w:rPr>
          <w:rFonts w:ascii="Times New Roman" w:hAnsi="Times New Roman" w:eastAsia="SimSun" w:cs="Latha"/>
          <w:sz w:val="24"/>
          <w:szCs w:val="24"/>
        </w:rPr>
        <w:t>"The resulting casualties would likely exceed any potential benefits."</w:t>
      </w:r>
    </w:p>
    <w:p w14:paraId="7C23F682">
      <w:pPr>
        <w:pStyle w:val="30"/>
        <w:keepNext w:val="0"/>
        <w:keepLines w:val="0"/>
        <w:widowControl/>
        <w:suppressLineNumbers w:val="0"/>
      </w:pPr>
      <w:r>
        <w:rPr>
          <w:rFonts w:ascii="Times New Roman" w:hAnsi="Times New Roman" w:eastAsia="SimSun" w:cs="Latha"/>
          <w:sz w:val="24"/>
          <w:szCs w:val="24"/>
        </w:rPr>
        <w:t>Kael slowly nodded.</w:t>
      </w:r>
    </w:p>
    <w:p w14:paraId="51A6A53E">
      <w:pPr>
        <w:pStyle w:val="30"/>
        <w:keepNext w:val="0"/>
        <w:keepLines w:val="0"/>
        <w:widowControl/>
        <w:suppressLineNumbers w:val="0"/>
      </w:pPr>
      <w:r>
        <w:rPr>
          <w:rFonts w:ascii="Times New Roman" w:hAnsi="Times New Roman" w:eastAsia="SimSun" w:cs="Latha"/>
          <w:sz w:val="24"/>
          <w:szCs w:val="24"/>
        </w:rPr>
        <w:t>"That... does sound like something they'd do."</w:t>
      </w:r>
    </w:p>
    <w:p w14:paraId="4302E4DA">
      <w:pPr>
        <w:pStyle w:val="30"/>
        <w:keepNext w:val="0"/>
        <w:keepLines w:val="0"/>
        <w:widowControl/>
        <w:suppressLineNumbers w:val="0"/>
      </w:pPr>
      <w:r>
        <w:rPr>
          <w:rFonts w:ascii="Times New Roman" w:hAnsi="Times New Roman" w:eastAsia="SimSun" w:cs="Latha"/>
          <w:sz w:val="24"/>
          <w:szCs w:val="24"/>
        </w:rPr>
        <w:t>Another brief silence followed.</w:t>
      </w:r>
    </w:p>
    <w:p w14:paraId="20F37B9C">
      <w:pPr>
        <w:pStyle w:val="30"/>
        <w:keepNext w:val="0"/>
        <w:keepLines w:val="0"/>
        <w:widowControl/>
        <w:suppressLineNumbers w:val="0"/>
      </w:pPr>
      <w:r>
        <w:rPr>
          <w:rFonts w:ascii="Times New Roman" w:hAnsi="Times New Roman" w:eastAsia="SimSun" w:cs="Latha"/>
          <w:sz w:val="24"/>
          <w:szCs w:val="24"/>
        </w:rPr>
        <w:t>"There is one more important update."</w:t>
      </w:r>
    </w:p>
    <w:p w14:paraId="2059A082">
      <w:pPr>
        <w:pStyle w:val="30"/>
        <w:keepNext w:val="0"/>
        <w:keepLines w:val="0"/>
        <w:widowControl/>
        <w:suppressLineNumbers w:val="0"/>
      </w:pPr>
      <w:r>
        <w:rPr>
          <w:rFonts w:ascii="Times New Roman" w:hAnsi="Times New Roman" w:eastAsia="SimSun" w:cs="Latha"/>
          <w:sz w:val="24"/>
          <w:szCs w:val="24"/>
        </w:rPr>
        <w:t xml:space="preserve">"The current date is </w:t>
      </w:r>
      <w:r>
        <w:rPr>
          <w:rFonts w:ascii="Times New Roman" w:hAnsi="Times New Roman" w:eastAsia="SimSun" w:cs="Latha"/>
          <w:b/>
          <w:bCs/>
          <w:sz w:val="24"/>
          <w:szCs w:val="24"/>
        </w:rPr>
        <w:t>September 15, 2120.</w:t>
      </w:r>
      <w:r>
        <w:rPr>
          <w:rFonts w:ascii="Times New Roman" w:hAnsi="Times New Roman" w:eastAsia="SimSun" w:cs="Latha"/>
          <w:sz w:val="24"/>
          <w:szCs w:val="24"/>
        </w:rPr>
        <w:t>"</w:t>
      </w:r>
    </w:p>
    <w:p w14:paraId="2E2C32A1">
      <w:pPr>
        <w:pStyle w:val="30"/>
        <w:keepNext w:val="0"/>
        <w:keepLines w:val="0"/>
        <w:widowControl/>
        <w:suppressLineNumbers w:val="0"/>
      </w:pPr>
      <w:r>
        <w:rPr>
          <w:rFonts w:ascii="Times New Roman" w:hAnsi="Times New Roman" w:eastAsia="SimSun" w:cs="Latha"/>
          <w:sz w:val="24"/>
          <w:szCs w:val="24"/>
        </w:rPr>
        <w:t xml:space="preserve">"The time is </w:t>
      </w:r>
      <w:r>
        <w:rPr>
          <w:rFonts w:ascii="Times New Roman" w:hAnsi="Times New Roman" w:eastAsia="SimSun" w:cs="Latha"/>
          <w:b/>
          <w:bCs/>
          <w:sz w:val="24"/>
          <w:szCs w:val="24"/>
        </w:rPr>
        <w:t>12:15</w:t>
      </w:r>
      <w:r>
        <w:rPr>
          <w:rFonts w:ascii="Times New Roman" w:hAnsi="Times New Roman" w:eastAsia="SimSun" w:cs="Latha"/>
          <w:sz w:val="24"/>
          <w:szCs w:val="24"/>
        </w:rPr>
        <w:t>."</w:t>
      </w:r>
    </w:p>
    <w:p w14:paraId="00F56C69">
      <w:pPr>
        <w:pStyle w:val="30"/>
        <w:keepNext w:val="0"/>
        <w:keepLines w:val="0"/>
        <w:widowControl/>
        <w:suppressLineNumbers w:val="0"/>
      </w:pPr>
      <w:r>
        <w:rPr>
          <w:rFonts w:ascii="Times New Roman" w:hAnsi="Times New Roman" w:eastAsia="SimSun" w:cs="Latha"/>
          <w:sz w:val="24"/>
          <w:szCs w:val="24"/>
        </w:rPr>
        <w:t>Kael blinked.</w:t>
      </w:r>
    </w:p>
    <w:p w14:paraId="498E631D">
      <w:pPr>
        <w:pStyle w:val="30"/>
        <w:keepNext w:val="0"/>
        <w:keepLines w:val="0"/>
        <w:widowControl/>
        <w:suppressLineNumbers w:val="0"/>
      </w:pPr>
      <w:r>
        <w:rPr>
          <w:rFonts w:ascii="Times New Roman" w:hAnsi="Times New Roman" w:eastAsia="SimSun" w:cs="Latha"/>
          <w:sz w:val="24"/>
          <w:szCs w:val="24"/>
        </w:rPr>
        <w:t>"...What?"</w:t>
      </w:r>
    </w:p>
    <w:p w14:paraId="3E8D27FB">
      <w:pPr>
        <w:pStyle w:val="30"/>
        <w:keepNext w:val="0"/>
        <w:keepLines w:val="0"/>
        <w:widowControl/>
        <w:suppressLineNumbers w:val="0"/>
      </w:pPr>
      <w:r>
        <w:rPr>
          <w:rFonts w:ascii="Times New Roman" w:hAnsi="Times New Roman" w:eastAsia="SimSun" w:cs="Latha"/>
          <w:sz w:val="24"/>
          <w:szCs w:val="24"/>
        </w:rPr>
        <w:t>"You lost consciousness approximately two hours ago."</w:t>
      </w:r>
    </w:p>
    <w:p w14:paraId="0ACE83EC">
      <w:pPr>
        <w:pStyle w:val="30"/>
        <w:keepNext w:val="0"/>
        <w:keepLines w:val="0"/>
        <w:widowControl/>
        <w:suppressLineNumbers w:val="0"/>
      </w:pPr>
      <w:r>
        <w:rPr>
          <w:rFonts w:ascii="Times New Roman" w:hAnsi="Times New Roman" w:eastAsia="SimSun" w:cs="Latha"/>
          <w:sz w:val="24"/>
          <w:szCs w:val="24"/>
        </w:rPr>
        <w:t>"But according to my internal records..."</w:t>
      </w:r>
    </w:p>
    <w:p w14:paraId="24C26D32">
      <w:pPr>
        <w:pStyle w:val="30"/>
        <w:keepNext w:val="0"/>
        <w:keepLines w:val="0"/>
        <w:widowControl/>
        <w:suppressLineNumbers w:val="0"/>
      </w:pPr>
      <w:r>
        <w:rPr>
          <w:rFonts w:ascii="Times New Roman" w:hAnsi="Times New Roman" w:eastAsia="SimSun" w:cs="Latha"/>
          <w:sz w:val="24"/>
          <w:szCs w:val="24"/>
        </w:rPr>
        <w:t>"...those two hours do not exist."</w:t>
      </w:r>
    </w:p>
    <w:p w14:paraId="0ACE58A1">
      <w:pPr>
        <w:pStyle w:val="30"/>
        <w:keepNext w:val="0"/>
        <w:keepLines w:val="0"/>
        <w:widowControl/>
        <w:suppressLineNumbers w:val="0"/>
      </w:pPr>
      <w:r>
        <w:rPr>
          <w:rFonts w:ascii="Times New Roman" w:hAnsi="Times New Roman" w:eastAsia="SimSun" w:cs="Latha"/>
          <w:sz w:val="24"/>
          <w:szCs w:val="24"/>
        </w:rPr>
        <w:t>"My system contains no record of them."</w:t>
      </w:r>
    </w:p>
    <w:p w14:paraId="012A00B4">
      <w:pPr>
        <w:pStyle w:val="30"/>
        <w:keepNext w:val="0"/>
        <w:keepLines w:val="0"/>
        <w:widowControl/>
        <w:suppressLineNumbers w:val="0"/>
      </w:pPr>
      <w:r>
        <w:rPr>
          <w:rFonts w:ascii="Times New Roman" w:hAnsi="Times New Roman" w:eastAsia="SimSun" w:cs="Latha"/>
          <w:sz w:val="24"/>
          <w:szCs w:val="24"/>
        </w:rPr>
        <w:t>"It was not merely your senses that were affected."</w:t>
      </w:r>
    </w:p>
    <w:p w14:paraId="4008880B">
      <w:pPr>
        <w:pStyle w:val="30"/>
        <w:keepNext w:val="0"/>
        <w:keepLines w:val="0"/>
        <w:widowControl/>
        <w:suppressLineNumbers w:val="0"/>
      </w:pPr>
      <w:r>
        <w:rPr>
          <w:rFonts w:ascii="Times New Roman" w:hAnsi="Times New Roman" w:eastAsia="SimSun" w:cs="Latha"/>
          <w:sz w:val="24"/>
          <w:szCs w:val="24"/>
        </w:rPr>
        <w:t>"My processes also ceased completely."</w:t>
      </w:r>
    </w:p>
    <w:p w14:paraId="5DE85F4B">
      <w:pPr>
        <w:pStyle w:val="30"/>
        <w:keepNext w:val="0"/>
        <w:keepLines w:val="0"/>
        <w:widowControl/>
        <w:suppressLineNumbers w:val="0"/>
      </w:pPr>
      <w:r>
        <w:rPr>
          <w:rFonts w:ascii="Times New Roman" w:hAnsi="Times New Roman" w:eastAsia="SimSun" w:cs="Latha"/>
          <w:sz w:val="24"/>
          <w:szCs w:val="24"/>
        </w:rPr>
        <w:t>"I cannot determine whether time itself was interrupted or whether an external force interfered with both of our perceptions."</w:t>
      </w:r>
    </w:p>
    <w:p w14:paraId="1CBE1E02">
      <w:pPr>
        <w:pStyle w:val="30"/>
        <w:keepNext w:val="0"/>
        <w:keepLines w:val="0"/>
        <w:widowControl/>
        <w:suppressLineNumbers w:val="0"/>
      </w:pPr>
      <w:r>
        <w:rPr>
          <w:rFonts w:ascii="Times New Roman" w:hAnsi="Times New Roman" w:eastAsia="SimSun" w:cs="Latha"/>
          <w:sz w:val="24"/>
          <w:szCs w:val="24"/>
        </w:rPr>
        <w:t>"It is beyond my current ability to explain."</w:t>
      </w:r>
    </w:p>
    <w:p w14:paraId="10711EA3">
      <w:pPr>
        <w:pStyle w:val="30"/>
        <w:keepNext w:val="0"/>
        <w:keepLines w:val="0"/>
        <w:widowControl/>
        <w:suppressLineNumbers w:val="0"/>
      </w:pPr>
      <w:r>
        <w:rPr>
          <w:rFonts w:ascii="Times New Roman" w:hAnsi="Times New Roman" w:eastAsia="SimSun" w:cs="Latha"/>
          <w:sz w:val="24"/>
          <w:szCs w:val="24"/>
        </w:rPr>
        <w:t>Kael fell silent.</w:t>
      </w:r>
    </w:p>
    <w:p w14:paraId="48624C98">
      <w:pPr>
        <w:pStyle w:val="30"/>
        <w:keepNext w:val="0"/>
        <w:keepLines w:val="0"/>
        <w:widowControl/>
        <w:suppressLineNumbers w:val="0"/>
      </w:pPr>
      <w:r>
        <w:rPr>
          <w:rFonts w:ascii="Times New Roman" w:hAnsi="Times New Roman" w:eastAsia="SimSun" w:cs="Latha"/>
          <w:sz w:val="24"/>
          <w:szCs w:val="24"/>
        </w:rPr>
        <w:t>After another moment, Iris continued.</w:t>
      </w:r>
    </w:p>
    <w:p w14:paraId="7C29DB76">
      <w:pPr>
        <w:pStyle w:val="30"/>
        <w:keepNext w:val="0"/>
        <w:keepLines w:val="0"/>
        <w:widowControl/>
        <w:suppressLineNumbers w:val="0"/>
      </w:pPr>
      <w:r>
        <w:rPr>
          <w:rFonts w:ascii="Times New Roman" w:hAnsi="Times New Roman" w:eastAsia="SimSun" w:cs="Latha"/>
          <w:sz w:val="24"/>
          <w:szCs w:val="24"/>
        </w:rPr>
        <w:t>"I also confirmed our current location."</w:t>
      </w:r>
    </w:p>
    <w:p w14:paraId="37B3D8C7">
      <w:pPr>
        <w:pStyle w:val="30"/>
        <w:keepNext w:val="0"/>
        <w:keepLines w:val="0"/>
        <w:widowControl/>
        <w:suppressLineNumbers w:val="0"/>
      </w:pPr>
      <w:r>
        <w:rPr>
          <w:rFonts w:ascii="Times New Roman" w:hAnsi="Times New Roman" w:eastAsia="SimSun" w:cs="Latha"/>
          <w:sz w:val="24"/>
          <w:szCs w:val="24"/>
        </w:rPr>
        <w:t xml:space="preserve">"We are in </w:t>
      </w:r>
      <w:r>
        <w:rPr>
          <w:rFonts w:ascii="Times New Roman" w:hAnsi="Times New Roman" w:eastAsia="SimSun" w:cs="Latha"/>
          <w:b/>
          <w:bCs/>
          <w:sz w:val="24"/>
          <w:szCs w:val="24"/>
        </w:rPr>
        <w:t>Mount Myōken</w:t>
      </w:r>
      <w:r>
        <w:rPr>
          <w:rFonts w:ascii="Times New Roman" w:hAnsi="Times New Roman" w:eastAsia="SimSun" w:cs="Latha"/>
          <w:b/>
          <w:bCs/>
          <w:sz w:val="24"/>
          <w:szCs w:val="24"/>
        </w:rPr>
        <w:t>, Hyōgo Prefecture</w:t>
      </w:r>
      <w:r>
        <w:rPr>
          <w:rFonts w:ascii="Times New Roman" w:hAnsi="Times New Roman" w:eastAsia="SimSun" w:cs="Latha"/>
          <w:sz w:val="24"/>
          <w:szCs w:val="24"/>
        </w:rPr>
        <w:t>.</w:t>
      </w:r>
      <w:r>
        <w:rPr>
          <w:rFonts w:ascii="Times New Roman" w:hAnsi="Times New Roman" w:eastAsia="SimSun" w:cs="Latha"/>
          <w:sz w:val="24"/>
          <w:szCs w:val="24"/>
        </w:rPr>
        <w:t xml:space="preserve"> </w:t>
      </w:r>
      <w:r>
        <w:rPr>
          <w:rFonts w:ascii="Times New Roman" w:hAnsi="Times New Roman" w:eastAsia="SimSun" w:cs="Latha"/>
          <w:sz w:val="24"/>
          <w:szCs w:val="24"/>
        </w:rPr>
        <w:t>Approximately</w:t>
      </w:r>
      <w:r>
        <w:rPr>
          <w:rFonts w:ascii="Times New Roman" w:hAnsi="Times New Roman" w:eastAsia="SimSun" w:cs="Latha"/>
          <w:sz w:val="24"/>
          <w:szCs w:val="24"/>
        </w:rPr>
        <w:t xml:space="preserve"> 34.929241° </w:t>
      </w:r>
      <w:r>
        <w:rPr>
          <w:rFonts w:ascii="Times New Roman" w:hAnsi="Times New Roman" w:eastAsia="SimSun" w:cs="Latha"/>
          <w:sz w:val="24"/>
          <w:szCs w:val="24"/>
        </w:rPr>
        <w:t>North</w:t>
      </w:r>
      <w:r>
        <w:rPr>
          <w:rFonts w:ascii="Times New Roman" w:hAnsi="Times New Roman" w:eastAsia="SimSun" w:cs="Latha"/>
          <w:sz w:val="24"/>
          <w:szCs w:val="24"/>
        </w:rPr>
        <w:t xml:space="preserve">, 135.466990° </w:t>
      </w:r>
      <w:r>
        <w:rPr>
          <w:rFonts w:ascii="Times New Roman" w:hAnsi="Times New Roman" w:eastAsia="SimSun" w:cs="Latha"/>
          <w:sz w:val="24"/>
          <w:szCs w:val="24"/>
        </w:rPr>
        <w:t>East</w:t>
      </w:r>
      <w:r>
        <w:rPr>
          <w:rFonts w:ascii="Times New Roman" w:hAnsi="Times New Roman" w:eastAsia="SimSun" w:cs="Latha"/>
          <w:sz w:val="24"/>
          <w:szCs w:val="24"/>
        </w:rPr>
        <w:t>."</w:t>
      </w:r>
    </w:p>
    <w:p w14:paraId="4528BDD2">
      <w:pPr>
        <w:pStyle w:val="30"/>
        <w:keepNext w:val="0"/>
        <w:keepLines w:val="0"/>
        <w:widowControl/>
        <w:suppressLineNumbers w:val="0"/>
      </w:pPr>
      <w:r>
        <w:rPr>
          <w:rFonts w:ascii="Times New Roman" w:hAnsi="Times New Roman" w:eastAsia="SimSun" w:cs="Latha"/>
          <w:sz w:val="24"/>
          <w:szCs w:val="24"/>
        </w:rPr>
        <w:t xml:space="preserve">“Our current location is said to be a restricted space for the Sovereign Nation to monitor and control flora and </w:t>
      </w:r>
      <w:r>
        <w:rPr>
          <w:rFonts w:ascii="Times New Roman" w:hAnsi="Times New Roman" w:eastAsia="SimSun" w:cs="Latha"/>
          <w:sz w:val="24"/>
          <w:szCs w:val="24"/>
        </w:rPr>
        <w:t>fauna</w:t>
      </w:r>
      <w:r>
        <w:rPr>
          <w:rFonts w:ascii="Times New Roman" w:hAnsi="Times New Roman" w:eastAsia="SimSun" w:cs="Latha"/>
          <w:sz w:val="24"/>
          <w:szCs w:val="24"/>
        </w:rPr>
        <w:t>. Due to this reason and the mutation spreading, this location has a high range of mutated animals with wild features.”</w:t>
      </w:r>
    </w:p>
    <w:p w14:paraId="5E0F5D9D">
      <w:pPr>
        <w:pStyle w:val="30"/>
        <w:keepNext w:val="0"/>
        <w:keepLines w:val="0"/>
        <w:widowControl/>
        <w:suppressLineNumbers w:val="0"/>
      </w:pPr>
      <w:r>
        <w:rPr>
          <w:rFonts w:ascii="Times New Roman" w:hAnsi="Times New Roman" w:eastAsia="SimSun" w:cs="Latha"/>
          <w:sz w:val="24"/>
          <w:szCs w:val="24"/>
        </w:rPr>
        <w:t>Kael instinctively looked around the unfamiliar forest.</w:t>
      </w:r>
    </w:p>
    <w:p w14:paraId="697E25DD">
      <w:pPr>
        <w:pStyle w:val="30"/>
        <w:keepNext w:val="0"/>
        <w:keepLines w:val="0"/>
        <w:widowControl/>
        <w:suppressLineNumbers w:val="0"/>
      </w:pPr>
      <w:r>
        <w:rPr>
          <w:rFonts w:ascii="Times New Roman" w:hAnsi="Times New Roman" w:eastAsia="SimSun" w:cs="Latha"/>
          <w:sz w:val="24"/>
          <w:szCs w:val="24"/>
        </w:rPr>
        <w:t xml:space="preserve">"So... we're </w:t>
      </w:r>
      <w:r>
        <w:rPr>
          <w:rFonts w:ascii="Times New Roman" w:hAnsi="Times New Roman" w:eastAsia="SimSun" w:cs="Latha"/>
          <w:sz w:val="24"/>
          <w:szCs w:val="24"/>
        </w:rPr>
        <w:t>surrounded in a place with danger surrounding us in all directions</w:t>
      </w:r>
      <w:r>
        <w:rPr>
          <w:rFonts w:ascii="Times New Roman" w:hAnsi="Times New Roman" w:eastAsia="SimSun" w:cs="Latha"/>
          <w:sz w:val="24"/>
          <w:szCs w:val="24"/>
        </w:rPr>
        <w:t>."</w:t>
      </w:r>
    </w:p>
    <w:p w14:paraId="7F7C5CF6">
      <w:pPr>
        <w:pStyle w:val="30"/>
        <w:keepNext w:val="0"/>
        <w:keepLines w:val="0"/>
        <w:widowControl/>
        <w:suppressLineNumbers w:val="0"/>
      </w:pPr>
      <w:r>
        <w:rPr>
          <w:rFonts w:ascii="Times New Roman" w:hAnsi="Times New Roman" w:eastAsia="SimSun" w:cs="Latha"/>
          <w:sz w:val="24"/>
          <w:szCs w:val="24"/>
        </w:rPr>
        <w:t>"Correct."</w:t>
      </w:r>
    </w:p>
    <w:p w14:paraId="3FA7E8AA">
      <w:pPr>
        <w:pStyle w:val="30"/>
        <w:keepNext w:val="0"/>
        <w:keepLines w:val="0"/>
        <w:widowControl/>
        <w:suppressLineNumbers w:val="0"/>
      </w:pPr>
      <w:r>
        <w:rPr>
          <w:rFonts w:ascii="Times New Roman" w:hAnsi="Times New Roman" w:eastAsia="SimSun" w:cs="Latha"/>
          <w:sz w:val="24"/>
          <w:szCs w:val="24"/>
        </w:rPr>
        <w:t>"There is one</w:t>
      </w:r>
      <w:r>
        <w:rPr>
          <w:rFonts w:ascii="Times New Roman" w:hAnsi="Times New Roman" w:eastAsia="SimSun" w:cs="Latha"/>
          <w:b/>
          <w:bCs/>
          <w:sz w:val="24"/>
          <w:szCs w:val="24"/>
        </w:rPr>
        <w:t xml:space="preserve"> Joint Defense Base</w:t>
      </w:r>
      <w:r>
        <w:rPr>
          <w:rFonts w:ascii="Times New Roman" w:hAnsi="Times New Roman" w:eastAsia="SimSun" w:cs="Latha"/>
          <w:sz w:val="24"/>
          <w:szCs w:val="24"/>
        </w:rPr>
        <w:t xml:space="preserve"> located within each prefecture."</w:t>
      </w:r>
    </w:p>
    <w:p w14:paraId="686D19AF">
      <w:pPr>
        <w:pStyle w:val="30"/>
        <w:keepNext w:val="0"/>
        <w:keepLines w:val="0"/>
        <w:widowControl/>
        <w:suppressLineNumbers w:val="0"/>
      </w:pPr>
      <w:r>
        <w:rPr>
          <w:rFonts w:ascii="Times New Roman" w:hAnsi="Times New Roman" w:eastAsia="SimSun" w:cs="Latha"/>
          <w:sz w:val="24"/>
          <w:szCs w:val="24"/>
        </w:rPr>
        <w:t>"The</w:t>
      </w:r>
      <w:r>
        <w:rPr>
          <w:rFonts w:ascii="Times New Roman" w:hAnsi="Times New Roman" w:eastAsia="SimSun" w:cs="Latha"/>
          <w:b/>
          <w:bCs/>
          <w:sz w:val="24"/>
          <w:szCs w:val="24"/>
        </w:rPr>
        <w:t xml:space="preserve"> Joint Defense Bases</w:t>
      </w:r>
      <w:r>
        <w:rPr>
          <w:rFonts w:ascii="Times New Roman" w:hAnsi="Times New Roman" w:eastAsia="SimSun" w:cs="Latha"/>
          <w:sz w:val="24"/>
          <w:szCs w:val="24"/>
        </w:rPr>
        <w:t xml:space="preserve"> in</w:t>
      </w:r>
      <w:r>
        <w:rPr>
          <w:rFonts w:ascii="Times New Roman" w:hAnsi="Times New Roman" w:eastAsia="SimSun" w:cs="Latha"/>
          <w:b/>
          <w:bCs/>
          <w:sz w:val="24"/>
          <w:szCs w:val="24"/>
        </w:rPr>
        <w:t xml:space="preserve"> Nara</w:t>
      </w:r>
      <w:r>
        <w:rPr>
          <w:rFonts w:ascii="Times New Roman" w:hAnsi="Times New Roman" w:eastAsia="SimSun" w:cs="Latha"/>
          <w:sz w:val="24"/>
          <w:szCs w:val="24"/>
        </w:rPr>
        <w:t xml:space="preserve">, </w:t>
      </w:r>
      <w:r>
        <w:rPr>
          <w:rFonts w:ascii="Times New Roman" w:hAnsi="Times New Roman" w:eastAsia="SimSun" w:cs="Latha"/>
          <w:b/>
          <w:bCs/>
          <w:sz w:val="24"/>
          <w:szCs w:val="24"/>
        </w:rPr>
        <w:t>Wakayama</w:t>
      </w:r>
      <w:r>
        <w:rPr>
          <w:rFonts w:ascii="Times New Roman" w:hAnsi="Times New Roman" w:eastAsia="SimSun" w:cs="Latha"/>
          <w:sz w:val="24"/>
          <w:szCs w:val="24"/>
        </w:rPr>
        <w:t xml:space="preserve">, </w:t>
      </w:r>
      <w:r>
        <w:rPr>
          <w:rFonts w:ascii="Times New Roman" w:hAnsi="Times New Roman" w:eastAsia="SimSun" w:cs="Latha"/>
          <w:b/>
          <w:bCs/>
          <w:sz w:val="24"/>
          <w:szCs w:val="24"/>
        </w:rPr>
        <w:t>Mie</w:t>
      </w:r>
      <w:r>
        <w:rPr>
          <w:rFonts w:ascii="Times New Roman" w:hAnsi="Times New Roman" w:eastAsia="SimSun" w:cs="Latha"/>
          <w:sz w:val="24"/>
          <w:szCs w:val="24"/>
        </w:rPr>
        <w:t xml:space="preserve">, and </w:t>
      </w:r>
      <w:r>
        <w:rPr>
          <w:rFonts w:ascii="Times New Roman" w:hAnsi="Times New Roman" w:eastAsia="SimSun" w:cs="Latha"/>
          <w:b/>
          <w:bCs/>
          <w:sz w:val="24"/>
          <w:szCs w:val="24"/>
        </w:rPr>
        <w:t>Osaka</w:t>
      </w:r>
      <w:r>
        <w:rPr>
          <w:rFonts w:ascii="Times New Roman" w:hAnsi="Times New Roman" w:eastAsia="SimSun" w:cs="Latha"/>
          <w:sz w:val="24"/>
          <w:szCs w:val="24"/>
        </w:rPr>
        <w:t xml:space="preserve"> have all been confirmed destroyed."</w:t>
      </w:r>
    </w:p>
    <w:p w14:paraId="416D0E2F">
      <w:pPr>
        <w:pStyle w:val="30"/>
        <w:keepNext w:val="0"/>
        <w:keepLines w:val="0"/>
        <w:widowControl/>
        <w:suppressLineNumbers w:val="0"/>
      </w:pPr>
      <w:r>
        <w:rPr>
          <w:rFonts w:ascii="Times New Roman" w:hAnsi="Times New Roman" w:eastAsia="SimSun" w:cs="Latha"/>
          <w:sz w:val="24"/>
          <w:szCs w:val="24"/>
        </w:rPr>
        <w:t>She paused briefly before continuing.</w:t>
      </w:r>
    </w:p>
    <w:p w14:paraId="7284A0CA">
      <w:pPr>
        <w:pStyle w:val="30"/>
        <w:keepNext w:val="0"/>
        <w:keepLines w:val="0"/>
        <w:widowControl/>
        <w:suppressLineNumbers w:val="0"/>
      </w:pPr>
      <w:r>
        <w:rPr>
          <w:rFonts w:ascii="Times New Roman" w:hAnsi="Times New Roman" w:eastAsia="SimSun" w:cs="Latha"/>
          <w:sz w:val="24"/>
          <w:szCs w:val="24"/>
        </w:rPr>
        <w:t>"The nearest confirmed</w:t>
      </w:r>
      <w:r>
        <w:rPr>
          <w:rFonts w:ascii="Times New Roman" w:hAnsi="Times New Roman" w:eastAsia="SimSun" w:cs="Latha"/>
          <w:b/>
          <w:bCs/>
          <w:sz w:val="24"/>
          <w:szCs w:val="24"/>
        </w:rPr>
        <w:t xml:space="preserve"> Joint Defense Base</w:t>
      </w:r>
      <w:r>
        <w:rPr>
          <w:rFonts w:ascii="Times New Roman" w:hAnsi="Times New Roman" w:eastAsia="SimSun" w:cs="Latha"/>
          <w:sz w:val="24"/>
          <w:szCs w:val="24"/>
        </w:rPr>
        <w:t xml:space="preserve"> is the </w:t>
      </w:r>
      <w:r>
        <w:rPr>
          <w:rStyle w:val="35"/>
          <w:rFonts w:ascii="Times New Roman" w:hAnsi="Times New Roman" w:eastAsia="SimSun" w:cs="Latha"/>
          <w:b/>
          <w:bCs/>
          <w:sz w:val="24"/>
          <w:szCs w:val="24"/>
        </w:rPr>
        <w:t>Kyoto Black Citadel</w:t>
      </w:r>
      <w:r>
        <w:rPr>
          <w:rFonts w:ascii="Times New Roman" w:hAnsi="Times New Roman" w:eastAsia="SimSun" w:cs="Latha"/>
          <w:sz w:val="24"/>
          <w:szCs w:val="24"/>
        </w:rPr>
        <w:t xml:space="preserve">, located in </w:t>
      </w:r>
      <w:r>
        <w:rPr>
          <w:rFonts w:ascii="Times New Roman" w:hAnsi="Times New Roman" w:eastAsia="SimSun" w:cs="Latha"/>
          <w:b/>
          <w:bCs/>
          <w:sz w:val="24"/>
          <w:szCs w:val="24"/>
        </w:rPr>
        <w:t xml:space="preserve">Kyoto </w:t>
      </w:r>
      <w:r>
        <w:rPr>
          <w:rFonts w:ascii="Times New Roman" w:hAnsi="Times New Roman" w:eastAsia="SimSun" w:cs="Latha"/>
          <w:sz w:val="24"/>
          <w:szCs w:val="24"/>
        </w:rPr>
        <w:t>Prefecture."</w:t>
      </w:r>
    </w:p>
    <w:p w14:paraId="453CF119">
      <w:pPr>
        <w:pStyle w:val="30"/>
        <w:keepNext w:val="0"/>
        <w:keepLines w:val="0"/>
        <w:widowControl/>
        <w:suppressLineNumbers w:val="0"/>
      </w:pPr>
      <w:r>
        <w:rPr>
          <w:rFonts w:ascii="Times New Roman" w:hAnsi="Times New Roman" w:eastAsia="SimSun" w:cs="Latha"/>
          <w:sz w:val="24"/>
          <w:szCs w:val="24"/>
        </w:rPr>
        <w:t xml:space="preserve">"In addition, </w:t>
      </w:r>
      <w:r>
        <w:rPr>
          <w:rFonts w:ascii="Times New Roman" w:hAnsi="Times New Roman" w:eastAsia="SimSun" w:cs="Latha"/>
          <w:b/>
          <w:bCs/>
          <w:sz w:val="24"/>
          <w:szCs w:val="24"/>
        </w:rPr>
        <w:t xml:space="preserve">Kyoto </w:t>
      </w:r>
      <w:r>
        <w:rPr>
          <w:rFonts w:ascii="Times New Roman" w:hAnsi="Times New Roman" w:eastAsia="SimSun" w:cs="Latha"/>
          <w:sz w:val="24"/>
          <w:szCs w:val="24"/>
        </w:rPr>
        <w:t xml:space="preserve">still houses one of Japan's </w:t>
      </w:r>
      <w:r>
        <w:rPr>
          <w:rFonts w:ascii="Times New Roman" w:hAnsi="Times New Roman" w:eastAsia="SimSun" w:cs="Latha"/>
          <w:b/>
          <w:bCs/>
          <w:sz w:val="24"/>
          <w:szCs w:val="24"/>
        </w:rPr>
        <w:t>eight Regional Command Headquarters</w:t>
      </w:r>
      <w:r>
        <w:rPr>
          <w:rFonts w:ascii="Times New Roman" w:hAnsi="Times New Roman" w:eastAsia="SimSun" w:cs="Latha"/>
          <w:sz w:val="24"/>
          <w:szCs w:val="24"/>
        </w:rPr>
        <w:t>."</w:t>
      </w:r>
    </w:p>
    <w:p w14:paraId="74F7DBC3">
      <w:pPr>
        <w:pStyle w:val="30"/>
        <w:keepNext w:val="0"/>
        <w:keepLines w:val="0"/>
        <w:widowControl/>
        <w:suppressLineNumbers w:val="0"/>
      </w:pPr>
      <w:r>
        <w:rPr>
          <w:rFonts w:ascii="Times New Roman" w:hAnsi="Times New Roman" w:eastAsia="SimSun" w:cs="Latha"/>
          <w:sz w:val="24"/>
          <w:szCs w:val="24"/>
        </w:rPr>
        <w:t>"It is approximately ninety-eight kilometers from our current location."</w:t>
      </w:r>
    </w:p>
    <w:p w14:paraId="13E228C7">
      <w:pPr>
        <w:pStyle w:val="30"/>
        <w:keepNext w:val="0"/>
        <w:keepLines w:val="0"/>
        <w:widowControl/>
        <w:suppressLineNumbers w:val="0"/>
      </w:pPr>
      <w:r>
        <w:rPr>
          <w:rFonts w:ascii="Times New Roman" w:hAnsi="Times New Roman" w:eastAsia="SimSun" w:cs="Latha"/>
          <w:sz w:val="24"/>
          <w:szCs w:val="24"/>
        </w:rPr>
        <w:t xml:space="preserve">"Under normal circumstances, that distance could be covered quickly using a </w:t>
      </w:r>
      <w:r>
        <w:rPr>
          <w:rFonts w:ascii="Times New Roman" w:hAnsi="Times New Roman" w:eastAsia="SimSun" w:cs="Latha"/>
          <w:b/>
          <w:bCs/>
          <w:sz w:val="24"/>
          <w:szCs w:val="24"/>
        </w:rPr>
        <w:t>Tier-3</w:t>
      </w:r>
      <w:r>
        <w:rPr>
          <w:rFonts w:ascii="Times New Roman" w:hAnsi="Times New Roman" w:eastAsia="SimSun" w:cs="Latha"/>
          <w:sz w:val="24"/>
          <w:szCs w:val="24"/>
        </w:rPr>
        <w:t xml:space="preserve"> or</w:t>
      </w:r>
      <w:r>
        <w:rPr>
          <w:rFonts w:ascii="Times New Roman" w:hAnsi="Times New Roman" w:eastAsia="SimSun" w:cs="Latha"/>
          <w:b/>
          <w:bCs/>
          <w:sz w:val="24"/>
          <w:szCs w:val="24"/>
        </w:rPr>
        <w:t xml:space="preserve"> Tier-4</w:t>
      </w:r>
      <w:r>
        <w:rPr>
          <w:rFonts w:ascii="Times New Roman" w:hAnsi="Times New Roman" w:eastAsia="SimSun" w:cs="Latha"/>
          <w:sz w:val="24"/>
          <w:szCs w:val="24"/>
        </w:rPr>
        <w:t xml:space="preserve"> </w:t>
      </w:r>
      <w:r>
        <w:rPr>
          <w:rFonts w:ascii="Times New Roman" w:hAnsi="Times New Roman" w:eastAsia="SimSun" w:cs="Latha"/>
          <w:b/>
          <w:bCs/>
          <w:sz w:val="24"/>
          <w:szCs w:val="24"/>
        </w:rPr>
        <w:t>Aero-Strider</w:t>
      </w:r>
      <w:r>
        <w:rPr>
          <w:rFonts w:ascii="Times New Roman" w:hAnsi="Times New Roman" w:eastAsia="SimSun" w:cs="Latha"/>
          <w:sz w:val="24"/>
          <w:szCs w:val="24"/>
        </w:rPr>
        <w:t>, or an</w:t>
      </w:r>
      <w:r>
        <w:rPr>
          <w:rFonts w:ascii="Times New Roman" w:hAnsi="Times New Roman" w:eastAsia="SimSun" w:cs="Latha"/>
          <w:b/>
          <w:bCs/>
          <w:sz w:val="24"/>
          <w:szCs w:val="24"/>
        </w:rPr>
        <w:t xml:space="preserve"> Aero-Cruiser</w:t>
      </w:r>
      <w:r>
        <w:rPr>
          <w:rFonts w:ascii="Times New Roman" w:hAnsi="Times New Roman" w:eastAsia="SimSun" w:cs="Latha"/>
          <w:sz w:val="24"/>
          <w:szCs w:val="24"/>
        </w:rPr>
        <w:t>."</w:t>
      </w:r>
    </w:p>
    <w:p w14:paraId="587DF3EA">
      <w:pPr>
        <w:pStyle w:val="30"/>
        <w:keepNext w:val="0"/>
        <w:keepLines w:val="0"/>
        <w:widowControl/>
        <w:suppressLineNumbers w:val="0"/>
      </w:pPr>
      <w:r>
        <w:rPr>
          <w:rFonts w:ascii="Times New Roman" w:hAnsi="Times New Roman" w:eastAsia="SimSun" w:cs="Latha"/>
          <w:sz w:val="24"/>
          <w:szCs w:val="24"/>
        </w:rPr>
        <w:t xml:space="preserve">"However, </w:t>
      </w:r>
      <w:r>
        <w:rPr>
          <w:rFonts w:ascii="Times New Roman" w:hAnsi="Times New Roman" w:eastAsia="SimSun" w:cs="Latha"/>
          <w:sz w:val="24"/>
          <w:szCs w:val="24"/>
        </w:rPr>
        <w:t>because of the current location and with no availability of any vehicles, t</w:t>
      </w:r>
      <w:r>
        <w:rPr>
          <w:rFonts w:ascii="Times New Roman" w:hAnsi="Times New Roman" w:eastAsia="SimSun" w:cs="Latha"/>
          <w:sz w:val="24"/>
          <w:szCs w:val="24"/>
        </w:rPr>
        <w:t>he safest and most realistic option is to proceed on foot.</w:t>
      </w:r>
      <w:r>
        <w:rPr>
          <w:rFonts w:ascii="Times New Roman" w:hAnsi="Times New Roman" w:eastAsia="SimSun" w:cs="Latha"/>
          <w:sz w:val="24"/>
          <w:szCs w:val="24"/>
        </w:rPr>
        <w:t xml:space="preserve"> </w:t>
      </w:r>
      <w:r>
        <w:rPr>
          <w:rFonts w:ascii="Times New Roman" w:hAnsi="Times New Roman" w:eastAsia="SimSun" w:cs="Latha"/>
          <w:sz w:val="24"/>
          <w:szCs w:val="24"/>
        </w:rPr>
        <w:t>"</w:t>
      </w:r>
      <w:r>
        <w:rPr>
          <w:rFonts w:ascii="Times New Roman" w:hAnsi="Times New Roman" w:eastAsia="SimSun" w:cs="Latha"/>
          <w:sz w:val="24"/>
          <w:szCs w:val="24"/>
        </w:rPr>
        <w:t xml:space="preserve"> </w:t>
      </w:r>
    </w:p>
    <w:p w14:paraId="4EBC810B">
      <w:pPr>
        <w:pStyle w:val="30"/>
        <w:keepNext w:val="0"/>
        <w:keepLines w:val="0"/>
        <w:widowControl/>
        <w:suppressLineNumbers w:val="0"/>
      </w:pPr>
      <w:r>
        <w:rPr>
          <w:rFonts w:ascii="Times New Roman" w:hAnsi="Times New Roman" w:eastAsia="SimSun" w:cs="Latha"/>
          <w:sz w:val="24"/>
          <w:szCs w:val="24"/>
        </w:rPr>
        <w:t>Kael remained silent for several moments before letting out a slow breath.</w:t>
      </w:r>
    </w:p>
    <w:p w14:paraId="2CE525AE">
      <w:pPr>
        <w:pStyle w:val="30"/>
        <w:keepNext w:val="0"/>
        <w:keepLines w:val="0"/>
        <w:widowControl/>
        <w:suppressLineNumbers w:val="0"/>
      </w:pPr>
      <w:r>
        <w:rPr>
          <w:rFonts w:ascii="Times New Roman" w:hAnsi="Times New Roman" w:eastAsia="SimSun" w:cs="Latha"/>
          <w:sz w:val="24"/>
          <w:szCs w:val="24"/>
        </w:rPr>
        <w:t xml:space="preserve">"So...I have to survive this forest......and somehow make it all the way to the </w:t>
      </w:r>
      <w:r>
        <w:rPr>
          <w:rFonts w:ascii="Times New Roman" w:hAnsi="Times New Roman" w:eastAsia="SimSun" w:cs="Latha"/>
          <w:b/>
          <w:bCs/>
          <w:sz w:val="24"/>
          <w:szCs w:val="24"/>
        </w:rPr>
        <w:t>Kyoto Black Citadel</w:t>
      </w:r>
      <w:r>
        <w:rPr>
          <w:rFonts w:ascii="Times New Roman" w:hAnsi="Times New Roman" w:eastAsia="SimSun" w:cs="Latha"/>
          <w:sz w:val="24"/>
          <w:szCs w:val="24"/>
        </w:rPr>
        <w:t xml:space="preserve"> on foot."</w:t>
      </w:r>
    </w:p>
    <w:p w14:paraId="64AAA306">
      <w:pPr>
        <w:pStyle w:val="30"/>
        <w:keepNext w:val="0"/>
        <w:keepLines w:val="0"/>
        <w:widowControl/>
        <w:suppressLineNumbers w:val="0"/>
      </w:pPr>
      <w:r>
        <w:rPr>
          <w:rFonts w:ascii="Times New Roman" w:hAnsi="Times New Roman" w:eastAsia="SimSun" w:cs="Latha"/>
          <w:sz w:val="24"/>
          <w:szCs w:val="24"/>
        </w:rPr>
        <w:t>Iris answered without hesitation.</w:t>
      </w:r>
    </w:p>
    <w:p w14:paraId="2E4B5B24">
      <w:pPr>
        <w:pStyle w:val="30"/>
        <w:keepNext w:val="0"/>
        <w:keepLines w:val="0"/>
        <w:widowControl/>
        <w:suppressLineNumbers w:val="0"/>
        <w:spacing w:before="0" w:after="0" w:beforeAutospacing="1" w:afterAutospacing="1"/>
        <w:ind w:left="0" w:right="0"/>
      </w:pPr>
      <w:r>
        <w:rPr>
          <w:rFonts w:ascii="Times New Roman" w:hAnsi="Times New Roman" w:eastAsia="SimSun" w:cs="Latha"/>
          <w:sz w:val="24"/>
          <w:szCs w:val="24"/>
        </w:rPr>
        <w:t>"We have no other choice</w:t>
      </w:r>
      <w:r>
        <w:rPr>
          <w:rFonts w:ascii="Times New Roman" w:hAnsi="Times New Roman" w:eastAsia="SimSun" w:cs="Latha"/>
          <w:sz w:val="24"/>
          <w:szCs w:val="24"/>
        </w:rPr>
        <w:t xml:space="preserve"> unless we find a running vehicle after we leave this forest</w:t>
      </w:r>
      <w:r>
        <w:rPr>
          <w:rFonts w:ascii="Times New Roman" w:hAnsi="Times New Roman" w:eastAsia="SimSun" w:cs="Latha"/>
          <w:sz w:val="24"/>
          <w:szCs w:val="24"/>
        </w:rPr>
        <w:t>, Kael."</w:t>
      </w:r>
    </w:p>
    <w:p w14:paraId="0A20E87E">
      <w:pPr>
        <w:spacing w:after="200" w:line="276" w:lineRule="auto"/>
      </w:pPr>
      <w:bookmarkStart w:id="1" w:name="_GoBack"/>
      <w:bookmarkEnd w:id="1"/>
    </w:p>
    <w:sectPr>
      <w:pgSz w:w="12240" w:h="15840"/>
      <w:pgMar w:top="1440" w:right="1800" w:bottom="1440" w:left="1800" w:header="720" w:footer="720" w:gutter="0"/>
      <w:cols w:space="720"/>
      <w:docGrid w:linePitch="360" w:char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3EFA7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2026-09-17T10:42:21.665Z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