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IN"/>
        </w:rPr>
      </w:pPr>
      <w:bookmarkStart w:id="0" w:name="_Toc6964"/>
      <w:r>
        <w:rPr>
          <w:rFonts w:hint="default" w:ascii="Times New Roman" w:hAnsi="Times New Roman" w:cs="Times New Roman"/>
          <w:b/>
          <w:bCs/>
          <w:sz w:val="32"/>
          <w:szCs w:val="32"/>
          <w:lang w:val="en-IN"/>
        </w:rPr>
        <w:t>Chapter 15</w:t>
      </w:r>
      <w:bookmarkEnd w:id="0"/>
    </w:p>
    <w:p>
      <w:pPr>
        <w:pStyle w:val="30"/>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b/>
          <w:bCs/>
          <w:sz w:val="24"/>
          <w:szCs w:val="24"/>
        </w:rPr>
        <w:t>Abandoned Library | September 1</w:t>
      </w:r>
      <w:r>
        <w:rPr>
          <w:rFonts w:hint="default" w:ascii="Times New Roman" w:hAnsi="Times New Roman" w:cs="Times New Roman"/>
          <w:b/>
          <w:bCs/>
          <w:sz w:val="24"/>
          <w:szCs w:val="24"/>
          <w:lang w:val="en-IN"/>
        </w:rPr>
        <w:t>1</w:t>
      </w:r>
      <w:r>
        <w:rPr>
          <w:rFonts w:hint="default" w:ascii="Times New Roman" w:hAnsi="Times New Roman" w:eastAsia="SimSun" w:cs="Times New Roman"/>
          <w:b/>
          <w:bCs/>
          <w:sz w:val="24"/>
          <w:szCs w:val="24"/>
        </w:rPr>
        <w:t xml:space="preserve">, 2120, </w:t>
      </w:r>
      <w:r>
        <w:rPr>
          <w:rFonts w:hint="default" w:ascii="Times New Roman" w:hAnsi="Times New Roman" w:cs="Times New Roman"/>
          <w:b/>
          <w:bCs/>
          <w:sz w:val="24"/>
          <w:szCs w:val="24"/>
          <w:lang w:val="en-IN"/>
        </w:rPr>
        <w:t>22</w:t>
      </w:r>
      <w:r>
        <w:rPr>
          <w:rFonts w:hint="default" w:ascii="Times New Roman" w:hAnsi="Times New Roman" w:eastAsia="SimSun" w:cs="Times New Roman"/>
          <w:b/>
          <w:bCs/>
          <w:sz w:val="24"/>
          <w:szCs w:val="24"/>
        </w:rPr>
        <w:t>:00</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 dead silence filled the library.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was still trying to process everything that had happened over the last hour. The bridge crossing, the mutated crows, and finally Cherry's overwhelming display of strength. Even after hearing Kael's explanation, the image of the small white cat tearing through seven mutated crows in mere seconds refused to leave their minds.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was the first to break the silence.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"If Cherry is a friendly mutant... doesn't that mean there might be other mutated animals that won't harm us?"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question drew everyone's attention.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He looked around before continuing.</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 might even be mutated animals the </w:t>
      </w:r>
      <w:r>
        <w:rPr>
          <w:rFonts w:hint="default" w:cs="Times New Roman"/>
          <w:b/>
          <w:bCs/>
          <w:lang w:val="en-IN"/>
        </w:rPr>
        <w:t xml:space="preserve">Sovereign Defense Directorate </w:t>
      </w:r>
      <w:r>
        <w:rPr>
          <w:rFonts w:hint="default" w:ascii="Times New Roman" w:hAnsi="Times New Roman" w:cs="Times New Roman"/>
        </w:rPr>
        <w:t>could tame... or train to help people."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rested his chin on his hand, giving the idea some thought.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 isn't impossible."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nodded slowly.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world has changed far beyond anything we imagined. We can't judge everything using the standards of the old world anymore."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Emily looked down at Cherry, who was quietly resting beside Kael.</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never hurt anyone."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She gently scratched behind Cherry's ears.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"She even saved us."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responded with a soft purr, closing her eyes in satisfaction.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let out a small sigh.</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"Well... as long as she doesn't harm us, that's all that really matters, right?"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Everyone's gaze unconsciously shifted toward Maya.</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She remained silent for several moments, looking first at Cherry and then at the sleeping Emily leaning against her shoulder.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she nodded.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"...Yes."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Her expression softened slightly.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"As long as she's still the Cherry Emily loves... I don't have a reason to fear her."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atmosphere inside the library finally relaxed.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clapped his hands once, breaking the lingering silence.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"Alright."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looked toward him.</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"Now that we've settled this, let's focus on something far more important."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He slowly rolled his aching shoulders before continuing.</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"Rest."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"And recovery."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journey here has exhausted all of us, both physically and mentally. We've been running, fighting, and surviving with barely any proper sleep."</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His eyes swept across the room.</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"If we keep pushing ourselves like this, we'll collapse before any mutant manages to kill us."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 few weary smiles appeared around the room.</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"Tonight, we recover."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Nobody objected.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past several days had pushed every one of them to their absolute limit.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Using the portable stove and cookware they had brought along, the group spent the next half hour preparing dinner from the roasted mutated meat they had gathered during their journey. The rich aroma gradually filled the reading hall, replacing the stale smell of dust and old books.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Emily sat beside Cherry, watching the meat cook over the small flame.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 think this smells much better than those nutrient pods."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 definitely does," Hirota replied with a tired laugh. "I'm never eating another synthetic meal if I survive this."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chuckled softly.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 never thought mutant meat would become gourmet food."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Even Maya couldn't help smiling.</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Cherry's nose twitched continuously toward the roasting meat.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 noticed immediately.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"Hungry?"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looked up at him.</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"...Meow."</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"I'll take that as a yes."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small exchange drew another round of quiet laughter.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 wasn't much.</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But after everything they had endured...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 felt nice.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When the meat was finally ready, everyone ate quietly. The warmth of the freshly roasted meat eased some of the fatigue weighing on their bodies. It wasn't enough to fully restore their strength, but it was enough to make them feel alive again.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After dinner, they organized sleeping places inside one of the secured reading halls.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carefully inspected every entrance twice before finally allowing himself to rest.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Maya spread blankets across one corner of the room before gently helping Emily lie down.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settled against a nearby wall, his eyes already beginning to close.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barely managed to find a place before collapsing onto the floor with an exhausted groan.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 chose a spot beside one of the reinforced windows.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Outside, the dense mutated forest surrounding the library swayed gently beneath the cool night breeze.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quietly jumped into his lap.</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"You tired too?" Kael asked softly.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answered with a wide yawn before curling into a small white ball.</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 gently stroked her back.</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"Good work today."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purred quietly without opening her eyes.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Inside his mind, Iris spoke in her usual calm tone.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 hostile biological signatures detected within the current scan radius."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 gave a faint nod.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"Then... let's rest while we can."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One by one, everyone drifted to sleep.</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library slowly fell silent once again.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next morning...</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Soft rays of sunlight filtered through the library windows, casting long beams across the quiet reading hall.</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 slowly opened his eyes.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For the first time in what felt like an eternity, he had slept through an entire night without being woken by the sound of fighting.</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was still asleep beside him, curled into a small white ball.</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peaceful atmosphere lasted only a few seconds.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Hirota's panicked shout echoed through the library.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"COME HERE! There's... there's something outside!"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sudden uproar jolted everyone awake.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immediately reached for his electric baton while Maya instinctively pulled the half-awake Emily into her arms.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 rushed toward the window.</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moment he looked outside—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"...What?"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froze.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scenery beyond the reinforced glass had completely changed.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dozens of towering trees that had surrounded the library the previous night had vanished.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In their place stood a single gigantic tree.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To call it enormous would have been an understatement.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 towered nearly thirty to forty meters into the sky, its massive canopy spreading over the surrounding area like a green ocean. The trunk alone was wider than half the library building, its bark resembling the walls of an ancient fortress rather than the surface of a tree.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Its roots spread across the ground like enormous serpents, disappearing beneath the earth in every direction.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Standing before it, the library looked insignificant.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 was as though a fragment of an ancient world had appeared overnight, replacing everything that had existed before.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Nobody spoke.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Even after witnessing mutated animals, impossible strength, and a collapsing civilization...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was beyond anything they could comprehend.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gripped the window frame tightly.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"...How..."</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simply stared.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"Where did all the other trees go?"</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 one had an answer.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Kael's eyes never left the colossal tree.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"Iris..."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He spoke aloud without even realizing it.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"Do you have any idea what we're looking at?"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Normally, Iris answered without hesitation.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time...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She remained silent for nearly two seconds.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When she finally spoke, there was something Kael had never heard before.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Uncertainty.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 possess no data capable of explaining this phenomenon."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unconsciously looked toward Kael as he continued listening.</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"Even assuming the environmental mutation rate increased by several thousand times beyond its current projection, the instantaneous growth of a lifeform to this scale remains statistically impossible."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 brief pause followed.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 am unable to perform a complete biological analysis."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 frowned.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"You can't?"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Her voice remained calm, yet noticeably slower than usual.</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"Ordinarily, I can detect the life force emitted by plant organisms."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pause.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"But from that tree..."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 detect nothing."</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Kael's expression stiffened.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 life force?"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 is as though..."</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Iris hesitated for the briefest moment.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"...there is no living organism standing before us."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 chill ran through the room.</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continued staring through the window, his voice barely above a whisper.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"How is something like this possible...?"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He slowly shook his head.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"Can the mutation spreading across the world really create something like that overnight?"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pushed open another window slightly, unable to take his eyes off the colossal tree.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 think we should leave."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turned toward him.</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"Staying beside... whatever that thing is... doesn't feel safe."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Maya immediately disagreed.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She adjusted Emily, who was still waking up in her arms.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 isn't safe for us to move either."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She looked around at everyone.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 and Tanaka are still injured. Every one of us is exhausted after escaping death several times and crossing that bridge."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She gave a small, bitter smile.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"My arms and legs still hurt whenever I move."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nodded silently.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She was right.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Kael thought for a moment before speaking.</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 agree."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looked toward him.</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library is one of the safest places we've found so far."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He glanced back at the giant tree.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building is reinforced, we have supplies, and there </w:t>
      </w:r>
      <w:r>
        <w:rPr>
          <w:rFonts w:hint="default" w:ascii="Times New Roman" w:hAnsi="Times New Roman" w:cs="Times New Roman"/>
          <w:lang w:val="en-IN"/>
        </w:rPr>
        <w:t xml:space="preserve">dosn’t seem to be any </w:t>
      </w:r>
      <w:r>
        <w:rPr>
          <w:rFonts w:hint="default" w:ascii="Times New Roman" w:hAnsi="Times New Roman" w:cs="Times New Roman"/>
        </w:rPr>
        <w:t>mutated creatures</w:t>
      </w:r>
      <w:r>
        <w:rPr>
          <w:rFonts w:hint="default" w:ascii="Times New Roman" w:hAnsi="Times New Roman" w:cs="Times New Roman"/>
          <w:lang w:val="en-IN"/>
        </w:rPr>
        <w:t xml:space="preserve"> in the surrounding.</w:t>
      </w:r>
      <w:r>
        <w:rPr>
          <w:rFonts w:hint="default" w:ascii="Times New Roman" w:hAnsi="Times New Roman" w:cs="Times New Roman"/>
        </w:rPr>
        <w:t>"</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He continued calmly.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"We'll remain here for now."</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we recover our strength or establish contact with the </w:t>
      </w:r>
      <w:r>
        <w:rPr>
          <w:rFonts w:hint="default" w:cs="Times New Roman"/>
          <w:b/>
          <w:bCs/>
          <w:lang w:val="en-IN"/>
        </w:rPr>
        <w:t>Regional Joint Command</w:t>
      </w:r>
      <w:r>
        <w:rPr>
          <w:rFonts w:hint="default" w:ascii="Times New Roman" w:hAnsi="Times New Roman" w:cs="Times New Roman"/>
        </w:rPr>
        <w:t>, we'll decide our next move."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His gaze returned to the tree outside.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"But until then..."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"We monitor that tree every day."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"If anything changes, we respond immediately."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Nobody objected.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For now...</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Waiting was the safest option.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Not long afterward, Emily finally woke completely.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She rubbed her sleepy eyes before looking through the window.</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"...Whoa..."</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Her mouth slowly fell open.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"When did that tree get here?"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Maya gently explained everything that had happened while she was still asleep.</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Emily listened quietly before hugging Cherry a little tighter.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morning soon settled into a routine.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Maya and Hirota prepared breakfast using the remaining library rations along with the roasted mutated meat they had stored. Following Kael's suggestions, they carefully rationed both the nutrient pods and the meat to make their supplies last as long as possible.</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Meanwhile, Nakamura and Tanaka searched every available communication system inside the library.</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Emergency transmitters.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Library communication terminals.</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Even the old administrative network.</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Nothing worked.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Every external connection remained dead.</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Only the library's internal automated systems continued operating through their local network.</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Kael and Hirota explored the building together.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library consisted of a single large floor divided into rows of neatly arranged bookshelves. At one corner was a small staff room that had once belonged to the librarians, connected to a charging station for the automated service robots where they had prepared their meals earlier.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 traditional books, most of the library relied on digital learning stations. Small projectors and interactive terminals allowed visitors to read books or access educational material directly from the city's network before the disaster.</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Beneath the main floor was a compact underground storage room.</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It contained several preserved energy pods, nutrient solutions, emergency supplies, and a collection of carefully stored printed books from before complete digitalization.</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It was also where Nakamura continued attempting to establish contact with the </w:t>
      </w:r>
      <w:r>
        <w:rPr>
          <w:rFonts w:hint="default" w:cs="Times New Roman"/>
          <w:b/>
          <w:bCs/>
          <w:lang w:val="en-IN"/>
        </w:rPr>
        <w:t xml:space="preserve">Regional Joint Command </w:t>
      </w:r>
      <w:r>
        <w:rPr>
          <w:rFonts w:hint="default" w:ascii="Times New Roman" w:hAnsi="Times New Roman" w:cs="Times New Roman"/>
        </w:rPr>
        <w:t>using the library's specialized emergency communication equipment.</w:t>
      </w:r>
    </w:p>
    <w:p>
      <w:pPr>
        <w:pStyle w:val="30"/>
        <w:keepNext w:val="0"/>
        <w:keepLines w:val="0"/>
        <w:widowControl/>
        <w:suppressLineNumbers w:val="0"/>
      </w:pPr>
      <w:r>
        <w:t>Three days passed.</w:t>
      </w:r>
    </w:p>
    <w:p>
      <w:pPr>
        <w:pStyle w:val="30"/>
        <w:keepNext w:val="0"/>
        <w:keepLines w:val="0"/>
        <w:widowControl/>
        <w:suppressLineNumbers w:val="0"/>
      </w:pPr>
      <w:r>
        <w:t>The library remained as quiet as the day they had arrived.</w:t>
      </w:r>
    </w:p>
    <w:p>
      <w:pPr>
        <w:pStyle w:val="30"/>
        <w:keepNext w:val="0"/>
        <w:keepLines w:val="0"/>
        <w:widowControl/>
        <w:suppressLineNumbers w:val="0"/>
      </w:pPr>
      <w:r>
        <w:t>Not a single mutated animal had appeared during those three days. Even the surrounding forest remained eerily still, as if every living creature had instinctively avoided the area around the gigantic tree.</w:t>
      </w:r>
    </w:p>
    <w:p>
      <w:pPr>
        <w:pStyle w:val="30"/>
        <w:keepNext w:val="0"/>
        <w:keepLines w:val="0"/>
        <w:widowControl/>
        <w:suppressLineNumbers w:val="0"/>
      </w:pPr>
      <w:r>
        <w:t>The silence itself had become unsettling.</w:t>
      </w:r>
    </w:p>
    <w:p>
      <w:pPr>
        <w:pStyle w:val="30"/>
        <w:keepNext w:val="0"/>
        <w:keepLines w:val="0"/>
        <w:widowControl/>
        <w:suppressLineNumbers w:val="0"/>
      </w:pPr>
      <w:r>
        <w:t>Fortunately, the peaceful days allowed everyone to recover.</w:t>
      </w:r>
    </w:p>
    <w:p>
      <w:pPr>
        <w:pStyle w:val="30"/>
        <w:keepNext w:val="0"/>
        <w:keepLines w:val="0"/>
        <w:widowControl/>
        <w:suppressLineNumbers w:val="0"/>
      </w:pPr>
      <w:r>
        <w:t>With Maya's treatment and the constant supply of roasted mutated meat, both Kael and Tanaka had fully recovered from their injuries. The others also felt the changes within their bodies. Every meal of mutated meat gradually strengthened them, making their movements lighter and their bodies sturdier than before.</w:t>
      </w:r>
    </w:p>
    <w:p>
      <w:pPr>
        <w:pStyle w:val="30"/>
        <w:keepNext w:val="0"/>
        <w:keepLines w:val="0"/>
        <w:widowControl/>
        <w:suppressLineNumbers w:val="0"/>
      </w:pPr>
      <w:r>
        <w:t>Iris quietly displayed the latest status report before Kael.</w:t>
      </w:r>
    </w:p>
    <w:p>
      <w:pPr>
        <w:pStyle w:val="30"/>
        <w:keepNext w:val="0"/>
        <w:keepLines w:val="0"/>
        <w:widowControl/>
        <w:suppressLineNumbers w:val="0"/>
      </w:pPr>
      <w:r>
        <w:rPr>
          <w:rStyle w:val="35"/>
        </w:rPr>
        <w:t>Kael Ardyn – IRIS Status Report</w:t>
      </w:r>
    </w:p>
    <w:p>
      <w:pPr>
        <w:pStyle w:val="30"/>
        <w:keepNext w:val="0"/>
        <w:keepLines w:val="0"/>
        <w:widowControl/>
        <w:suppressLineNumbers w:val="0"/>
      </w:pPr>
      <w:r>
        <w:rPr>
          <w:rStyle w:val="35"/>
        </w:rPr>
        <w:t>Age:</w:t>
      </w:r>
      <w:r>
        <w:t xml:space="preserve"> 21</w:t>
      </w:r>
      <w:r>
        <w:br w:type="textWrapping"/>
      </w:r>
      <w:r>
        <w:rPr>
          <w:rStyle w:val="35"/>
        </w:rPr>
        <w:t>Time Post-Awakening:</w:t>
      </w:r>
      <w:r>
        <w:t xml:space="preserve"> 3</w:t>
      </w:r>
      <w:r>
        <w:rPr>
          <w:rFonts w:hint="default"/>
          <w:lang w:val="en"/>
        </w:rPr>
        <w:t>7</w:t>
      </w:r>
      <w:r>
        <w:t xml:space="preserve"> Days</w:t>
      </w:r>
      <w:r>
        <w:br w:type="textWrapping"/>
      </w:r>
      <w:r>
        <w:rPr>
          <w:rStyle w:val="35"/>
        </w:rPr>
        <w:t>Location:</w:t>
      </w:r>
      <w:r>
        <w:t xml:space="preserve"> Abandoned Library</w:t>
      </w:r>
      <w:r>
        <w:br w:type="textWrapping"/>
      </w:r>
      <w:r>
        <w:rPr>
          <w:rStyle w:val="35"/>
        </w:rPr>
        <w:t>Date:</w:t>
      </w:r>
      <w:r>
        <w:t xml:space="preserve"> September 15, 2120 | </w:t>
      </w:r>
      <w:r>
        <w:rPr>
          <w:rStyle w:val="35"/>
        </w:rPr>
        <w:t>Time:</w:t>
      </w:r>
      <w:r>
        <w:t xml:space="preserve"> 08:20</w:t>
      </w:r>
    </w:p>
    <w:tbl>
      <w:tblPr>
        <w:tblStyle w:val="36"/>
        <w:tblW w:w="42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8"/>
        <w:gridCol w:w="24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723" w:type="dxa"/>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Core Attribute</w:t>
            </w:r>
          </w:p>
        </w:tc>
        <w:tc>
          <w:tcPr>
            <w:tcW w:w="2436" w:type="dxa"/>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2436"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2.78</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2.57)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2436"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2.48</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2.06)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2436"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2.97</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2.63)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2436"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2.96</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2.63)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2436"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2.42</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2.27)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Reaction</w:t>
            </w:r>
          </w:p>
        </w:tc>
        <w:tc>
          <w:tcPr>
            <w:tcW w:w="2436"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0.22 s</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0.23 s)</w:t>
            </w:r>
          </w:p>
        </w:tc>
      </w:tr>
    </w:tbl>
    <w:p>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rPr>
          <w:rStyle w:val="35"/>
        </w:rPr>
        <w:t>Cherry – IRIS Status Report</w:t>
      </w:r>
    </w:p>
    <w:p>
      <w:pPr>
        <w:pStyle w:val="30"/>
        <w:keepNext w:val="0"/>
        <w:keepLines w:val="0"/>
        <w:widowControl/>
        <w:suppressLineNumbers w:val="0"/>
      </w:pPr>
      <w:r>
        <w:rPr>
          <w:rStyle w:val="35"/>
        </w:rPr>
        <w:t>Age:</w:t>
      </w:r>
      <w:r>
        <w:t xml:space="preserve"> 2 Months</w:t>
      </w:r>
      <w:r>
        <w:br w:type="textWrapping"/>
      </w:r>
      <w:r>
        <w:rPr>
          <w:rStyle w:val="35"/>
        </w:rPr>
        <w:t>Time Post-Awakening:</w:t>
      </w:r>
      <w:r>
        <w:t xml:space="preserve"> 3</w:t>
      </w:r>
      <w:r>
        <w:rPr>
          <w:rFonts w:hint="default"/>
          <w:lang w:val="en"/>
        </w:rPr>
        <w:t>7</w:t>
      </w:r>
      <w:r>
        <w:t xml:space="preserve"> Days</w:t>
      </w:r>
      <w:r>
        <w:br w:type="textWrapping"/>
      </w:r>
      <w:r>
        <w:rPr>
          <w:rStyle w:val="35"/>
        </w:rPr>
        <w:t>Location:</w:t>
      </w:r>
      <w:r>
        <w:t xml:space="preserve"> Abandoned Library</w:t>
      </w:r>
      <w:r>
        <w:br w:type="textWrapping"/>
      </w:r>
      <w:r>
        <w:rPr>
          <w:rStyle w:val="35"/>
        </w:rPr>
        <w:t>Date:</w:t>
      </w:r>
      <w:r>
        <w:t xml:space="preserve"> September 15, 2120 | </w:t>
      </w:r>
      <w:r>
        <w:rPr>
          <w:rStyle w:val="35"/>
        </w:rPr>
        <w:t>Time:</w:t>
      </w:r>
      <w:r>
        <w:t xml:space="preserve"> 08:20</w:t>
      </w:r>
    </w:p>
    <w:tbl>
      <w:tblPr>
        <w:tblStyle w:val="36"/>
        <w:tblW w:w="376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8"/>
        <w:gridCol w:w="199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723" w:type="dxa"/>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Core Attribute</w:t>
            </w:r>
          </w:p>
        </w:tc>
        <w:tc>
          <w:tcPr>
            <w:tcW w:w="1954" w:type="dxa"/>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1954"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3.80</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3.40)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1954"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9.86</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9.45)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1954"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4.10</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3.70)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1954"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4.00</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3.70)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1954" w:type="dxa"/>
            <w:shd w:val="clear" w:color="auto" w:fill="auto"/>
            <w:vAlign w:val="center"/>
          </w:tcPr>
          <w:p>
            <w:pPr>
              <w:keepNext w:val="0"/>
              <w:keepLines w:val="0"/>
              <w:widowControl/>
              <w:suppressLineNumbers w:val="0"/>
              <w:jc w:val="left"/>
            </w:pPr>
            <w:r>
              <w:rPr>
                <w:rStyle w:val="35"/>
                <w:rFonts w:ascii="SimSun" w:hAnsi="SimSun" w:eastAsia="SimSun" w:cs="SimSun"/>
                <w:kern w:val="0"/>
                <w:sz w:val="24"/>
                <w:szCs w:val="24"/>
                <w:lang w:val="en-US" w:eastAsia="zh-CN" w:bidi="ar"/>
                <w14:ligatures w14:val="standardContextual"/>
              </w:rPr>
              <w:t>4.20</w:t>
            </w:r>
            <w:r>
              <w:rPr>
                <w:rFonts w:ascii="SimSun" w:hAnsi="SimSun" w:eastAsia="SimSun" w:cs="SimSun"/>
                <w:kern w:val="0"/>
                <w:sz w:val="24"/>
                <w:szCs w:val="24"/>
                <w:lang w:val="en-US" w:eastAsia="zh-CN" w:bidi="ar"/>
                <w14:ligatures w14:val="standardContextual"/>
              </w:rPr>
              <w:t xml:space="preserve"> </w:t>
            </w:r>
            <w:r>
              <w:rPr>
                <w:rStyle w:val="34"/>
                <w:rFonts w:ascii="SimSun" w:hAnsi="SimSun" w:eastAsia="SimSun" w:cs="SimSun"/>
                <w:kern w:val="0"/>
                <w:sz w:val="24"/>
                <w:szCs w:val="24"/>
                <w:lang w:val="en-US" w:eastAsia="zh-CN" w:bidi="ar"/>
                <w14:ligatures w14:val="standardContextual"/>
              </w:rPr>
              <w:t>(from 3.90)</w:t>
            </w:r>
          </w:p>
        </w:tc>
      </w:tr>
    </w:tbl>
    <w:p>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0"/>
        <w:keepNext w:val="0"/>
        <w:keepLines w:val="0"/>
        <w:widowControl/>
        <w:suppressLineNumbers w:val="0"/>
      </w:pPr>
      <w:r>
        <w:rPr>
          <w:rStyle w:val="35"/>
        </w:rPr>
        <w:t>Current Group Status</w:t>
      </w:r>
    </w:p>
    <w:p>
      <w:pPr>
        <w:pStyle w:val="30"/>
        <w:keepNext w:val="0"/>
        <w:keepLines w:val="0"/>
        <w:widowControl/>
        <w:suppressLineNumbers w:val="0"/>
        <w:ind w:left="720"/>
      </w:pPr>
      <w:r>
        <w:t xml:space="preserve">Emily Yamamoto – </w:t>
      </w:r>
      <w:r>
        <w:rPr>
          <w:rStyle w:val="35"/>
        </w:rPr>
        <w:t>1.4</w:t>
      </w:r>
    </w:p>
    <w:p>
      <w:pPr>
        <w:pStyle w:val="30"/>
        <w:keepNext w:val="0"/>
        <w:keepLines w:val="0"/>
        <w:widowControl/>
        <w:suppressLineNumbers w:val="0"/>
        <w:ind w:left="720"/>
      </w:pPr>
      <w:r>
        <w:t xml:space="preserve">Hirota Ren – </w:t>
      </w:r>
      <w:r>
        <w:rPr>
          <w:rStyle w:val="35"/>
        </w:rPr>
        <w:t>1.5</w:t>
      </w:r>
    </w:p>
    <w:p>
      <w:pPr>
        <w:pStyle w:val="30"/>
        <w:keepNext w:val="0"/>
        <w:keepLines w:val="0"/>
        <w:widowControl/>
        <w:suppressLineNumbers w:val="0"/>
        <w:ind w:left="720"/>
      </w:pPr>
      <w:r>
        <w:t xml:space="preserve">Tanaka Aoi – </w:t>
      </w:r>
      <w:r>
        <w:rPr>
          <w:rStyle w:val="35"/>
        </w:rPr>
        <w:t>1.6</w:t>
      </w:r>
    </w:p>
    <w:p>
      <w:pPr>
        <w:pStyle w:val="30"/>
        <w:keepNext w:val="0"/>
        <w:keepLines w:val="0"/>
        <w:widowControl/>
        <w:suppressLineNumbers w:val="0"/>
        <w:ind w:left="720"/>
      </w:pPr>
      <w:r>
        <w:t xml:space="preserve">Maya Yamamoto – </w:t>
      </w:r>
      <w:r>
        <w:rPr>
          <w:rStyle w:val="35"/>
        </w:rPr>
        <w:t>1.7</w:t>
      </w:r>
    </w:p>
    <w:p>
      <w:pPr>
        <w:pStyle w:val="30"/>
        <w:keepNext w:val="0"/>
        <w:keepLines w:val="0"/>
        <w:widowControl/>
        <w:suppressLineNumbers w:val="0"/>
        <w:ind w:left="720"/>
        <w:rPr>
          <w:rFonts w:hint="default"/>
          <w:lang w:val="en-IN"/>
        </w:rPr>
      </w:pPr>
      <w:r>
        <w:t xml:space="preserve">Nakamura Aoi – </w:t>
      </w:r>
      <w:r>
        <w:rPr>
          <w:rStyle w:val="35"/>
        </w:rPr>
        <w:t>1.9</w:t>
      </w:r>
      <w:r>
        <w:rPr>
          <w:rStyle w:val="35"/>
          <w:rFonts w:hint="default"/>
          <w:lang w:val="en-IN"/>
        </w:rPr>
        <w:t>s</w:t>
      </w:r>
    </w:p>
    <w:p>
      <w:pPr>
        <w:pStyle w:val="30"/>
        <w:keepNext w:val="0"/>
        <w:keepLines w:val="0"/>
        <w:widowControl/>
        <w:suppressLineNumbers w:val="0"/>
      </w:pPr>
      <w:r>
        <w:t>The three peaceful days allowed the group to slowly adapt to their new reality.</w:t>
      </w:r>
    </w:p>
    <w:p>
      <w:pPr>
        <w:pStyle w:val="30"/>
        <w:keepNext w:val="0"/>
        <w:keepLines w:val="0"/>
        <w:widowControl/>
        <w:suppressLineNumbers w:val="0"/>
      </w:pPr>
      <w:r>
        <w:t xml:space="preserve">Nakamura and Tanaka continued trying to establish contact with the </w:t>
      </w:r>
      <w:r>
        <w:rPr>
          <w:rFonts w:hint="default"/>
          <w:b/>
          <w:bCs/>
          <w:lang w:val="en-IN"/>
        </w:rPr>
        <w:t xml:space="preserve">Regional Joint Command </w:t>
      </w:r>
      <w:r>
        <w:t>whenever possible, refusing to give up despite repeated failures.</w:t>
      </w:r>
    </w:p>
    <w:p>
      <w:pPr>
        <w:pStyle w:val="30"/>
        <w:keepNext w:val="0"/>
        <w:keepLines w:val="0"/>
        <w:widowControl/>
        <w:suppressLineNumbers w:val="0"/>
      </w:pPr>
      <w:r>
        <w:t>Kael spent much of his time training and studying the subtle changes in his body under Iris's guidance.</w:t>
      </w:r>
    </w:p>
    <w:p>
      <w:pPr>
        <w:pStyle w:val="30"/>
        <w:keepNext w:val="0"/>
        <w:keepLines w:val="0"/>
        <w:widowControl/>
        <w:suppressLineNumbers w:val="0"/>
      </w:pPr>
      <w:r>
        <w:t>Maya managed the group's meals and medical supplies, while Hirota often helped organize the library and search through its old records.</w:t>
      </w:r>
    </w:p>
    <w:p>
      <w:pPr>
        <w:pStyle w:val="30"/>
        <w:keepNext w:val="0"/>
        <w:keepLines w:val="0"/>
        <w:widowControl/>
        <w:suppressLineNumbers w:val="0"/>
      </w:pPr>
      <w:r>
        <w:t>Whenever they had nothing else to do, they simply read the preserved books to distract themselves from the uncertainty outside.</w:t>
      </w:r>
    </w:p>
    <w:p>
      <w:pPr>
        <w:pStyle w:val="30"/>
        <w:keepNext w:val="0"/>
        <w:keepLines w:val="0"/>
        <w:widowControl/>
        <w:suppressLineNumbers w:val="0"/>
      </w:pPr>
      <w:r>
        <w:t>Only Emily seemed to have found a daily routine.</w:t>
      </w:r>
    </w:p>
    <w:p>
      <w:pPr>
        <w:pStyle w:val="30"/>
        <w:keepNext w:val="0"/>
        <w:keepLines w:val="0"/>
        <w:widowControl/>
        <w:suppressLineNumbers w:val="0"/>
      </w:pPr>
      <w:r>
        <w:t>Every morning, she carried Cherry to one of the reinforced windows overlooking the enormous tree.</w:t>
      </w:r>
    </w:p>
    <w:p>
      <w:pPr>
        <w:pStyle w:val="30"/>
        <w:keepNext w:val="0"/>
        <w:keepLines w:val="0"/>
        <w:widowControl/>
        <w:suppressLineNumbers w:val="0"/>
      </w:pPr>
      <w:r>
        <w:t>The giant tree hadn't changed at all during the past three days.</w:t>
      </w:r>
    </w:p>
    <w:p>
      <w:pPr>
        <w:pStyle w:val="30"/>
        <w:keepNext w:val="0"/>
        <w:keepLines w:val="0"/>
        <w:widowControl/>
        <w:suppressLineNumbers w:val="0"/>
      </w:pPr>
      <w:r>
        <w:t>It stood there in complete silence, towering over the surrounding landscape like an ancient guardian.</w:t>
      </w:r>
    </w:p>
    <w:p>
      <w:pPr>
        <w:pStyle w:val="30"/>
        <w:keepNext w:val="0"/>
        <w:keepLines w:val="0"/>
        <w:widowControl/>
        <w:suppressLineNumbers w:val="0"/>
      </w:pPr>
      <w:r>
        <w:t>Emily gently hugged Cherry as both of them stared through the thick glass.</w:t>
      </w:r>
    </w:p>
    <w:p>
      <w:pPr>
        <w:pStyle w:val="30"/>
        <w:keepNext w:val="0"/>
        <w:keepLines w:val="0"/>
        <w:widowControl/>
        <w:suppressLineNumbers w:val="0"/>
      </w:pPr>
      <w:r>
        <w:t>"Cherry..."</w:t>
      </w:r>
    </w:p>
    <w:p>
      <w:pPr>
        <w:pStyle w:val="30"/>
        <w:keepNext w:val="0"/>
        <w:keepLines w:val="0"/>
        <w:widowControl/>
        <w:suppressLineNumbers w:val="0"/>
      </w:pPr>
      <w:r>
        <w:t>She looked up at the massive canopy stretching across the sky.</w:t>
      </w:r>
    </w:p>
    <w:p>
      <w:pPr>
        <w:pStyle w:val="30"/>
        <w:keepNext w:val="0"/>
        <w:keepLines w:val="0"/>
        <w:widowControl/>
        <w:suppressLineNumbers w:val="0"/>
      </w:pPr>
      <w:r>
        <w:t>"Do you think that tree is like the other mutated animals?"</w:t>
      </w:r>
    </w:p>
    <w:p>
      <w:pPr>
        <w:pStyle w:val="30"/>
        <w:keepNext w:val="0"/>
        <w:keepLines w:val="0"/>
        <w:widowControl/>
        <w:suppressLineNumbers w:val="0"/>
      </w:pPr>
      <w:r>
        <w:t>Her voice became quieter.</w:t>
      </w:r>
    </w:p>
    <w:p>
      <w:pPr>
        <w:pStyle w:val="30"/>
        <w:keepNext w:val="0"/>
        <w:keepLines w:val="0"/>
        <w:widowControl/>
        <w:suppressLineNumbers w:val="0"/>
      </w:pPr>
      <w:r>
        <w:t>"Do you think it'll try to kill us if it notices we're here?"</w:t>
      </w:r>
    </w:p>
    <w:p>
      <w:pPr>
        <w:pStyle w:val="30"/>
        <w:keepNext w:val="0"/>
        <w:keepLines w:val="0"/>
        <w:widowControl/>
        <w:suppressLineNumbers w:val="0"/>
      </w:pPr>
      <w:r>
        <w:t>Cherry tilted her head.</w:t>
      </w:r>
    </w:p>
    <w:p>
      <w:pPr>
        <w:pStyle w:val="30"/>
        <w:keepNext w:val="0"/>
        <w:keepLines w:val="0"/>
        <w:widowControl/>
        <w:suppressLineNumbers w:val="0"/>
      </w:pPr>
      <w:r>
        <w:t>"...Meow."</w:t>
      </w:r>
    </w:p>
    <w:p>
      <w:pPr>
        <w:pStyle w:val="30"/>
        <w:keepNext w:val="0"/>
        <w:keepLines w:val="0"/>
        <w:widowControl/>
        <w:suppressLineNumbers w:val="0"/>
      </w:pPr>
      <w:r>
        <w:t>Emily smiled faintly.</w:t>
      </w:r>
    </w:p>
    <w:p>
      <w:pPr>
        <w:pStyle w:val="30"/>
        <w:keepNext w:val="0"/>
        <w:keepLines w:val="0"/>
        <w:widowControl/>
        <w:suppressLineNumbers w:val="0"/>
      </w:pPr>
      <w:r>
        <w:t>"I hope you're right."</w:t>
      </w:r>
    </w:p>
    <w:p>
      <w:pPr>
        <w:pStyle w:val="30"/>
        <w:keepNext w:val="0"/>
        <w:keepLines w:val="0"/>
        <w:widowControl/>
        <w:suppressLineNumbers w:val="0"/>
      </w:pPr>
      <w:r>
        <w:t>Almost as if responding to their conversation—</w:t>
      </w:r>
    </w:p>
    <w:p>
      <w:pPr>
        <w:pStyle w:val="30"/>
        <w:keepNext w:val="0"/>
        <w:keepLines w:val="0"/>
        <w:widowControl/>
        <w:suppressLineNumbers w:val="0"/>
      </w:pPr>
      <w:r>
        <w:t>The countless leaves covering the gigantic tree suddenly began rustling.</w:t>
      </w:r>
    </w:p>
    <w:p>
      <w:pPr>
        <w:pStyle w:val="30"/>
        <w:keepNext w:val="0"/>
        <w:keepLines w:val="0"/>
        <w:widowControl/>
        <w:suppressLineNumbers w:val="0"/>
      </w:pPr>
      <w:r>
        <w:t>Emily blinked.</w:t>
      </w:r>
    </w:p>
    <w:p>
      <w:pPr>
        <w:pStyle w:val="30"/>
        <w:keepNext w:val="0"/>
        <w:keepLines w:val="0"/>
        <w:widowControl/>
        <w:suppressLineNumbers w:val="0"/>
      </w:pPr>
      <w:r>
        <w:t>For the first time since they had arrived...</w:t>
      </w:r>
    </w:p>
    <w:p>
      <w:pPr>
        <w:pStyle w:val="30"/>
        <w:keepNext w:val="0"/>
        <w:keepLines w:val="0"/>
        <w:widowControl/>
        <w:suppressLineNumbers w:val="0"/>
      </w:pPr>
      <w:r>
        <w:t>There was no wind.</w:t>
      </w:r>
    </w:p>
    <w:p>
      <w:pPr>
        <w:pStyle w:val="30"/>
        <w:keepNext w:val="0"/>
        <w:keepLines w:val="0"/>
        <w:widowControl/>
        <w:suppressLineNumbers w:val="0"/>
      </w:pPr>
      <w:r>
        <w:t>Yet the leaves continued swaying violently.</w:t>
      </w:r>
    </w:p>
    <w:p>
      <w:pPr>
        <w:pStyle w:val="30"/>
        <w:keepNext w:val="0"/>
        <w:keepLines w:val="0"/>
        <w:widowControl/>
        <w:suppressLineNumbers w:val="0"/>
      </w:pPr>
      <w:r>
        <w:t>Even stranger—</w:t>
      </w:r>
    </w:p>
    <w:p>
      <w:pPr>
        <w:pStyle w:val="30"/>
        <w:keepNext w:val="0"/>
        <w:keepLines w:val="0"/>
        <w:widowControl/>
        <w:suppressLineNumbers w:val="0"/>
      </w:pPr>
      <w:r>
        <w:t>one of the enormous branches high above slowly began to move on its own.</w:t>
      </w:r>
    </w:p>
    <w:p>
      <w:pPr>
        <w:pStyle w:val="30"/>
        <w:keepNext w:val="0"/>
        <w:keepLines w:val="0"/>
        <w:widowControl/>
        <w:suppressLineNumbers w:val="0"/>
      </w:pPr>
      <w:r>
        <w:t>It wasn't swaying with the tree.</w:t>
      </w:r>
    </w:p>
    <w:p>
      <w:pPr>
        <w:pStyle w:val="30"/>
        <w:keepNext w:val="0"/>
        <w:keepLines w:val="0"/>
        <w:widowControl/>
        <w:suppressLineNumbers w:val="0"/>
      </w:pPr>
      <w:r>
        <w:t>It was moving.</w:t>
      </w:r>
    </w:p>
    <w:p>
      <w:pPr>
        <w:pStyle w:val="30"/>
        <w:keepNext w:val="0"/>
        <w:keepLines w:val="0"/>
        <w:widowControl/>
        <w:suppressLineNumbers w:val="0"/>
      </w:pPr>
      <w:r>
        <w:t>Under the watchful eyes of Emily and Cherry, the colossal branch continued its slow, unnatural motion.</w:t>
      </w:r>
    </w:p>
    <w:p>
      <w:bookmarkStart w:id="1" w:name="_GoBack"/>
      <w:bookmarkEnd w:id="1"/>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7FFD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