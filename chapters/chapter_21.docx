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Chapter 21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sz w:val="24"/>
          <w:szCs w:val="24"/>
        </w:rPr>
        <w:t>Mount Myōken, Hyōgo | October 15, 2120 | 1</w:t>
      </w:r>
      <w:r>
        <w:rPr>
          <w:rStyle w:val="35"/>
          <w:rFonts w:hint="default" w:ascii="Times New Roman" w:hAnsi="Times New Roman" w:cs="Times New Roman"/>
          <w:sz w:val="24"/>
          <w:szCs w:val="24"/>
          <w:lang w:val="en"/>
        </w:rPr>
        <w:t>2</w:t>
      </w:r>
      <w:r>
        <w:rPr>
          <w:rStyle w:val="35"/>
          <w:rFonts w:hint="default" w:ascii="Times New Roman" w:hAnsi="Times New Roman" w:cs="Times New Roman"/>
          <w:sz w:val="24"/>
          <w:szCs w:val="24"/>
        </w:rPr>
        <w:t>:30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little beyond the foothills of Mount Myōken, a town appeared on the horizon.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stopped walking.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 stopped with him.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For several seconds, neither of them moved.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gentle wind passed through the tall grass, carrying a faint rustling sound across the open landscape.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narrowed his eyes.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Something stood beyond the distant hills.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At first, he wasn't entirely certain what he was looking at.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structure was too far away.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Too distant for his eyes to make out the finer details.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But there was no mistaking the shape.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stared at it silently.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After spending an entire month inside Mount Myōken, the sight of human civilization felt strangely unfamiliar.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had almost forgotten what it was like to see buildings that weren't abandoned ruins or structures being swallowed by nature.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"How far is it from our current location?"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answered immediately.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"Approximately four kilometers."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nodded.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"Four kilometers..."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adjusted the spear resting against his shoulder.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"Let's go."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began walking.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 followed closely beside him.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short distance later, they discovered an elevated roadway that led toward the distant settlement.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road had once been designed to connect the town with the surrounding cities.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Now...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It was almost completely abandoned.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Grass grew through cracks in the surface.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few abandoned vehicles sat motionless along the roadside, their bodies covered in dust and patches of green moss.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slowed down as he passed them.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One was a compact hover-bike with a narrow front and angular armor plates. Moss had grown across its mechanical sections, partially covering the worn metal.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Farther ahead, an abandoned Aero-Cruiser lay beside the road, its sleek body almost completely hidden beneath vines and moss.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Another much larger vehicle had been pushed toward the edge of the roadway.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at them for a moment before continuing.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Neither he nor Cherry actively searched for mutated animals.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There was no reason to waste energy.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But whenever a creature attacked them...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killed it.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mutated fox suddenly lunged toward Cherry.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hand moved instinctively toward his spear.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 he stopped.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 was already gone.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white blur flashed past the fox.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She reappeared behind it.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fox collapsed before Kael even had time to draw his weapon.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stared at Cherry.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"You didn't even give me a chance."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 proudly flicked her tail.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"Meow."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shook his head with a faint smile.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"Show-off."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mutated bird suddenly descended from the sky.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spear flashed upward.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bird was pierced before it could reach him.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forest had taught Kael that survival wasn't about killing everything that moved.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It was about knowing when to fight...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And when to walk away.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After nearly an hour of traveling...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finally reached the outskirts of the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stopped.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stared in silence.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buildings were clearly visible now.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Some windows were broken, while others remained perfectly intact.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There were no visible fires.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No signs of large-scale destruction.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Nothing suggested that a major battle had taken place recently.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town looked as though everyone had simply...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Left.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Yet the first thing Kael noticed was that the town itself wasn't what he had expected.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Several tall buildings rose above the surrounding landscape, separated from one another by wide stretches of greenery, roads, and elevated walkways.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Unlike the tightly packed megacities Kael had grown up seeing, this place had been designed with space in mind.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structures stood independently across the landscape, their sleek facades of glass, polished alloy, and pale stone reflecting the afternoon sunlight.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Even from this distance, Kael could make out thin skybridges connecting some of the taller buildings, while translucent walkways stretched between elevated terraces.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Patches of greenery covered rooftops and balconies, softening the sharp lines of the architecture.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Some buildings even appeared to have entire vertical gardens growing along their exterior walls.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It was strangely beautiful.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And yet...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There wasn't a single person in sight.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stared at the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"Could the people have been evacuated by a defense force?"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didn't answer immediately.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turned his head slightly.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"Iris?"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"It is possible."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sighed.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looked back toward the distant buildings.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"Since this town is so close to Mount Myōken, there should have been Sovereign Defense Directorate forces stationed here, right?"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"If so, the town should have some level of protection."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"Even if they couldn't completely defend it..."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"There should at least be some surviving defense personnel."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remained silent for several seconds.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"Kael..."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"Do not place too much hope in that possibility."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expression changed slightly.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"Why?"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"This town is located extremely close to the Mount Myōken mutation zone."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"During the first several days following the Awakening, the entire nation experienced widespread electrical disruptions."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"That disruption could have affected the containment systems surrounding the mountain."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eyes narrowed.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continued.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"If that occurred, mutated animals may have escaped the forest through multiple routes."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"Once outside the containment zone, they could have reached nearby settlements."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"That could explain why we encountered no Sovereign Defense forces during our journey."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back toward the energy barrier behind them.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"Now that you mention it..."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"We never encountered any defense forces even after crossing Mount Myōken's perimeter."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His gaze returned to the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"Does that mean they all withdrew to this town?"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"It is possible."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"How likely?"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 would estimate the probability to be relatively high."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eyes brightened slightly.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"But..."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Iris's voice immediately brought him back to reality.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 probability of them surviving is considerably lower."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expression became serious.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"Think about what you encountered during your journey through Mount Myōken."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"Even the weakest mutated creatures you encountered were several times stronger than an ordinary human."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"Some were more than twenty times stronger."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"Now consider the average Sovereign Defense soldier."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"Even if they were equipped with pulse rifles and advanced military equipment..."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"They would still be fighting creatures capable of tearing apart armored vehicles."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remained silent.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continued.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"Furthermore, the mutation does not appear to be limited to individual creatures."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 longer the outbreak continues..."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"...the more powerful the surrounding ecosystem becomes."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"New mutations continue to emerge, and some creatures appear to be growing stronger over time."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toward the distant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"So you're saying..."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"If the defense forces were here..."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"...they may have already been overwhelmed."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"That is one possibility."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tightened his grip around his spear.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Another possibility entered his mind.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town could be completely empty.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Or worse...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people inside could have become trapped.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Surrounded by mutated creatures.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Running out of food.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Running out of ammunition.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Waiting for help that might never come.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started moving toward the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 followed.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---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As they moved deeper into the outskirts, they began noticing signs that something had happened here.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Several buildings had suffered minor damage.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Windows were broken.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Tiles had fallen from rooftops.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Some sections of the road were cracked.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But there was no sign of a large-scale battle.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 Kael noticed something else.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Several Aero-Striders and Aero-Cruisers had been pushed toward the edges of the roadway.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Some had been forced against walls.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Others had been pushed onto patches of grass.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One large vehicle had even been overturned.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stopped.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"Looks like something pushed all these vehicles aside."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 suddenly jumped from Kael's shoulders.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"Meow!"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She ran several meters ahead before stopping and looking back at him.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followed her gaze.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Several strange marks ran across the road.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crouched down and touched one of the impressions.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had never seen such marks in his lifetime.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"Cherry..."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looked toward the direction of the tracks.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continued toward the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But the opposite end disappeared toward the distant mountains.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"These tracks..."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She displayed an image of an old military vehicle.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"These are tracks left by a High Mobility Vehicle."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at the hologram.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 military vehicle?"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"Correct."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"These vehicles were widely used by military forces during the Great War."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back toward the tracks.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"So what are they doing here?"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 believe the Sovereign Defense forces stationed around Mount Myōken discovered several of these vehicles in one of their old military facilities."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"They may have used them to evacuate toward this town."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eyes sharpened.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"If that's true..."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"Then there really were Sovereign Defense forces here."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"Correct."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"And if they came here..."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followed the tracks with his eyes.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"...then we should be able to find where they went."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"Exactly."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paused.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"But we should remain cautious."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"If the defense forces evacuated this area, they must have had a reason."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nodded.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followed the tracks deeper into the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farther they went...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worse the signs became.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At first, they found only scattered debris.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saw something lying beside the road.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stopped.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His expression changed.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human skeleton.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Most of the body had been scavenged.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bones were stained dark from exposure, while pieces of burned and torn clothing still clung to the remains.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fragment of a black coat remained around one shoulder.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small silver insignia was still attached to the fabric.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recognized it immediately.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"Sovereign Defense Directorate..."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Cherry's ears lowered.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around.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Another body lay several meters away.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 another.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And another.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Some had been dragged away.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Others were partially buried beneath rubble.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Many had been burned so badly that only fragments of their uniforms remained.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But the same black fabric appeared again and again.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Most of the corpses belonged to SDD personnel.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sight was gruesome.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expression hardened.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"Iris..."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looked down the road.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"Almost every body we've encountered belongs to the Sovereign Defense Directorate."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"Could it be that they escorted the civilians out..."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"...and stayed behind to protect them?"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didn't answer immediately.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"Kael."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"What?"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"I've been attempting to locate a communication signal since we entered the town."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turned toward her.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"And?"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 just detected one."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His eyes widened.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 signal?"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"Yes."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Iris's voice became more serious.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"It is extremely weak."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"But it is active."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heartbeat quickened.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"Can you identify its source?"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"Not yet."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"But you should hear it yourself."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faint sound suddenly entered Kael's ears.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Static.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 a distorted voice.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"This... mon..."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Static.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"...kil... sav..."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transmission broke apart.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frowned.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"What was that?"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signal disappeared.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"Could you understand any of it?"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"Only fragments."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looked toward the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"If the civilians had been successfully evacuated, we wouldn't still be receiving a signal from here."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"Correct."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"So there are still people here."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"That is my conclusion."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tightened his grip on his spear.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"And judging by the bodies..."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"They may be in serious danger."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"We need to move closer to determine their exact status."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"Agreed."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"Let's go."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---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followed the signal deeper into the town.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After several minutes, Iris spoke again.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 signal strength is increasing."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"How far?"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"Approximately two hundred meters."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and Cherry continued forward.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When they reached the location, Kael stopped.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Several large military vehicles blocked the road.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Unlike the Aero-Striders and Aero-Cruisers he had seen earlier, these machines had four enormous wheels.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Some were overturned.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Others had crashed into one another.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One had been crushed against the side of a building.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dark liquid slowly leaked from underneath another vehicle.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stared at them.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"What are these vehicles?"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"They look somewhat similar to Aero-Cruisers, but they're much larger."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"These are the High Mobility Vehicles I mentioned earlier."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examined them.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"Even I didn't expect so many of them to still be operational."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"Why?"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"Because they require a specialized fuel."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"Fuel?"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"Yes."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 fuel was produced from natural gas, a resource that became almost completely exhausted during the Great War."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"After the war, humanity transitioned almost entirely to electric-powered transportation."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"These vehicles were considered obsolete."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"So seeing this many of them in one place is unusual."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at the leaking liquid.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Suddenly—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tiny flame appeared beneath the overturned vehicle.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Iris's voice changed instantly.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"Kael!"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"Run!"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eyes widened.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"Why?"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"That fuel is highly flammable!"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flames spread rapidly across the leaking liquid.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immediately grabbed Cherry and sprinted.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had barely covered several meters when—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**BOOOOM!**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military vehicle exploded.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wave of heat blasted through the street.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Dust, smoke, and pieces of metal were thrown into the air.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rolled across the ground before quickly getting back on his feet.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stared at the burning wreckage.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"Iris..."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coughed.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"You should probably tell me something like that before I stand next to it."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There was a brief pause.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"This was a genuine error on my part."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 detected the fuel leak, but I failed to account for the possibility of ignition from the damaged engine."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stared at the burning wreckage.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"...You actually admitted you made a mistake."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 learn from my mistakes."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 have already stored this incident as a safety correction."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shook his head.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"Good."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 distant roar suddenly echoed through the streets.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 another.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 several more.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expression changed.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explosion had attracted attention.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From the surrounding streets, shadows began moving.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Mutated animals emerged from between the buildings.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 more appeared.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And more.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tightened his grip around his spear.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"How many?"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"Too many."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creatures charged.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and Cherry fought back.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first wave consisted of relatively weak mutants, roughly five to seven times stronger than an average human.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Normally, such creatures wouldn't have posed much of a threat.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But they weren't attacking individually.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came in groups.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One creature attacked from the front.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Another from the side.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Several more emerged from behind the buildings.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pierced one through the skull before spinning and striking another with the shaft of his spear.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 flashed between the creatures like a white shadow.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But every time they killed one...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Two more appeared.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"Kael!"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Iris's voice became urgent.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"We need to leave."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knocked another creature aside.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"Where?"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"Through that building."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She highlighted a nearby structure.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 interior route is narrower."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"Fewer creatures can surround you."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immediately understood.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charged toward the entrance.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His spear carved a path through the creatures blocking his way.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 followed directly behind him.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entered the building.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creatures attempted to follow.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slammed a broken metal door behind them.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 he and Cherry raced upward.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They moved through several interconnected buildings, jumping across narrow gaps between elevated walkways.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For fifteen minutes, they continued moving.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Eventually...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sounds of the pursuing creatures disappeared.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leaned against a wall, breathing heavily.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"Facing..."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took another breath.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"...a group..."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He wiped the sweat from his forehead.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"...is more difficult than fighting a stronger mutant."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"Correct."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paused.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"However, there is something more important."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straightened.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 signal."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"Yes."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"It has become significantly stronger."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around.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"Can you pinpoint it?"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"Just a moment..."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 holographic display flickered.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processed the surrounding structures.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Then—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"Got it."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waited.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"Where?"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 highlighted the ground beneath them.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down.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"Right below us."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"Approximately fifty-two meters."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Kael's eyes widened.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"Fifty-two meters?"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"Yes."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Iris's voice became quieter.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"There appears to be a large underground structure beneath this building."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Kael looked at Cherry.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Cherry's ears immediately perked up.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"A shelter?"</w:t>
      </w:r>
    </w:p>
    <w:p>
      <w:pPr>
        <w:pStyle w:val="30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"/>
        </w:rPr>
      </w:pPr>
      <w:bookmarkStart w:id="0" w:name="_GoBack"/>
      <w:bookmarkEnd w:id="0"/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"Most likely...They were waiting beneath his feet."</w:t>
      </w:r>
    </w:p>
    <w:sectPr>
      <w:footerReference r:id="rId3" w:type="default"/>
      <w:pgSz w:w="11906" w:h="16838"/>
      <w:pgMar w:top="1440" w:right="1080" w:bottom="1440" w:left="1080" w:header="0" w:footer="0" w:gutter="0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MT Extra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Latha">
    <w:altName w:val="Garuda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tabs>
        <w:tab w:val="center" w:pos="4153"/>
        <w:tab w:val="right" w:pos="8306"/>
        <w:tab w:val="clear" w:pos="4680"/>
        <w:tab w:val="clear" w:pos="9360"/>
      </w:tabs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5"/>
                            <w:tabs>
                              <w:tab w:val="center" w:pos="4153"/>
                              <w:tab w:val="right" w:pos="8306"/>
                              <w:tab w:val="clear" w:pos="4680"/>
                              <w:tab w:val="clear" w:pos="9360"/>
                            </w:tabs>
                            <w:rPr>
                              <w:lang w:val="en"/>
                            </w:rPr>
                          </w:pPr>
                          <w:r>
                            <w:rPr>
                              <w:lang w:val="en"/>
                            </w:rPr>
                            <w:fldChar w:fldCharType="begin"/>
                          </w:r>
                          <w:r>
                            <w:rPr>
                              <w:lang w:val="en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"/>
                            </w:rPr>
                            <w:fldChar w:fldCharType="separate"/>
                          </w:r>
                          <w:r>
                            <w:rPr>
                              <w:lang w:val="en"/>
                            </w:rPr>
                            <w:t>1</w:t>
                          </w:r>
                          <w:r>
                            <w:rPr>
                              <w:lang w:val="e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LNJWO7QAAAABQEAAA8AAAAAAAAAAQAg&#10;AAAAOAAAAGRycy9kb3ducmV2LnhtbFBLAQIUABQAAAAIAIdO4kAwIQrRAAIAAAYEAAAOAAAAAAAA&#10;AAEAIAAAADUBAABkcnMvZTJvRG9jLnhtbFBLBQYAAAAABgAGAFkBAACn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  <w:tabs>
                        <w:tab w:val="center" w:pos="4153"/>
                        <w:tab w:val="right" w:pos="8306"/>
                        <w:tab w:val="clear" w:pos="4680"/>
                        <w:tab w:val="clear" w:pos="9360"/>
                      </w:tabs>
                      <w:rPr>
                        <w:lang w:val="en"/>
                      </w:rPr>
                    </w:pPr>
                    <w:r>
                      <w:rPr>
                        <w:lang w:val="en"/>
                      </w:rPr>
                      <w:fldChar w:fldCharType="begin"/>
                    </w:r>
                    <w:r>
                      <w:rPr>
                        <w:lang w:val="en"/>
                      </w:rPr>
                      <w:instrText xml:space="preserve"> PAGE  \* MERGEFORMAT </w:instrText>
                    </w:r>
                    <w:r>
                      <w:rPr>
                        <w:lang w:val="en"/>
                      </w:rPr>
                      <w:fldChar w:fldCharType="separate"/>
                    </w:r>
                    <w:r>
                      <w:rPr>
                        <w:lang w:val="en"/>
                      </w:rPr>
                      <w:t>1</w:t>
                    </w:r>
                    <w:r>
                      <w:rPr>
                        <w:lang w:val="e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DDE24E"/>
    <w:rsid w:val="6F5FEA8C"/>
    <w:rsid w:val="75E6400D"/>
    <w:rsid w:val="775D35BB"/>
    <w:rsid w:val="7DFDDA75"/>
    <w:rsid w:val="9BEF0D2E"/>
    <w:rsid w:val="E78FD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</w:rPr>
  </w:style>
  <w:style w:type="paragraph" w:styleId="2">
    <w:name w:val="heading 1"/>
    <w:basedOn w:val="1"/>
    <w:next w:val="1"/>
    <w:link w:val="139"/>
    <w:qFormat/>
    <w:uiPriority w:val="0"/>
    <w:pPr>
      <w:spacing w:before="480"/>
    </w:pPr>
    <w:rPr>
      <w:b/>
      <w:color w:val="345A8A"/>
      <w:sz w:val="32"/>
    </w:rPr>
  </w:style>
  <w:style w:type="paragraph" w:styleId="3">
    <w:name w:val="heading 2"/>
    <w:basedOn w:val="1"/>
    <w:next w:val="1"/>
    <w:link w:val="140"/>
    <w:qFormat/>
    <w:uiPriority w:val="0"/>
    <w:pPr>
      <w:spacing w:before="200"/>
    </w:pPr>
    <w:rPr>
      <w:b/>
      <w:color w:val="4F81BD"/>
      <w:sz w:val="26"/>
    </w:rPr>
  </w:style>
  <w:style w:type="paragraph" w:styleId="4">
    <w:name w:val="heading 3"/>
    <w:basedOn w:val="1"/>
    <w:next w:val="1"/>
    <w:link w:val="141"/>
    <w:qFormat/>
    <w:uiPriority w:val="0"/>
    <w:pPr>
      <w:spacing w:before="200"/>
    </w:pPr>
    <w:rPr>
      <w:b/>
      <w:color w:val="4F81BD"/>
      <w:sz w:val="24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Theme="majorHAnsi" w:eastAsiaTheme="majorEastAsia" w:cstheme="majorBidi"/>
      <w:color w:val="254061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Theme="majorHAnsi" w:eastAsiaTheme="majorEastAsia" w:cstheme="majorBidi"/>
      <w:i/>
      <w:iCs/>
      <w:color w:val="2540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5"/>
    <w:unhideWhenUsed/>
    <w:qFormat/>
    <w:uiPriority w:val="99"/>
    <w:pPr>
      <w:spacing w:after="120"/>
    </w:pPr>
  </w:style>
  <w:style w:type="paragraph" w:styleId="12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Normal (Web)"/>
    <w:unhideWhenUsed/>
    <w:qFormat/>
    <w:uiPriority w:val="99"/>
    <w:pPr>
      <w:spacing w:beforeAutospacing="1" w:after="160" w:afterAutospacing="1" w:line="278" w:lineRule="auto"/>
    </w:pPr>
    <w:rPr>
      <w:rFonts w:ascii="Times New Roman" w:hAnsi="Times New Roman" w:eastAsia="SimSun" w:cs="Latha"/>
      <w:sz w:val="24"/>
      <w:szCs w:val="24"/>
      <w:lang w:val="en-US" w:eastAsia="zh-CN" w:bidi="ta-IN"/>
    </w:rPr>
  </w:style>
  <w:style w:type="paragraph" w:styleId="31">
    <w:name w:val="Subtitle"/>
    <w:basedOn w:val="1"/>
    <w:next w:val="1"/>
    <w:link w:val="143"/>
    <w:qFormat/>
    <w:uiPriority w:val="0"/>
    <w:rPr>
      <w:i/>
      <w:color w:val="4F81BD"/>
      <w:sz w:val="24"/>
    </w:rPr>
  </w:style>
  <w:style w:type="paragraph" w:styleId="32">
    <w:name w:val="Title"/>
    <w:basedOn w:val="1"/>
    <w:next w:val="1"/>
    <w:link w:val="142"/>
    <w:qFormat/>
    <w:uiPriority w:val="0"/>
    <w:pPr>
      <w:spacing w:after="300"/>
    </w:pPr>
    <w:rPr>
      <w:color w:val="17365D"/>
      <w:sz w:val="52"/>
    </w:rPr>
  </w:style>
  <w:style w:type="character" w:styleId="34">
    <w:name w:val="Emphasis"/>
    <w:basedOn w:val="33"/>
    <w:qFormat/>
    <w:uiPriority w:val="20"/>
    <w:rPr>
      <w:i/>
      <w:iCs/>
    </w:rPr>
  </w:style>
  <w:style w:type="character" w:styleId="35">
    <w:name w:val="Strong"/>
    <w:basedOn w:val="33"/>
    <w:qFormat/>
    <w:uiPriority w:val="22"/>
    <w:rPr>
      <w:b/>
      <w:bCs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Calibri" w:hAnsiTheme="majorHAnsi" w:eastAsiaTheme="majorEastAsia" w:cstheme="majorBidi"/>
        <w:b/>
        <w:bCs/>
      </w:rPr>
    </w:tblStylePr>
    <w:tblStylePr w:type="lastCol"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Calibri" w:hAnsiTheme="majorHAnsi" w:eastAsiaTheme="majorEastAsia" w:cstheme="majorBidi"/>
        <w:b/>
        <w:bCs/>
      </w:rPr>
    </w:tblStylePr>
    <w:tblStylePr w:type="lastCol"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Calibri" w:hAnsiTheme="majorHAnsi" w:eastAsiaTheme="majorEastAsia" w:cstheme="majorBidi"/>
        <w:b/>
        <w:bCs/>
      </w:rPr>
    </w:tblStylePr>
    <w:tblStylePr w:type="lastCol"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Calibri" w:hAnsiTheme="majorHAnsi" w:eastAsiaTheme="majorEastAsia" w:cstheme="majorBidi"/>
        <w:b/>
        <w:bCs/>
      </w:rPr>
    </w:tblStylePr>
    <w:tblStylePr w:type="lastCol"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Calibri" w:hAnsiTheme="majorHAnsi" w:eastAsiaTheme="majorEastAsia" w:cstheme="majorBidi"/>
        <w:b/>
        <w:bCs/>
      </w:rPr>
    </w:tblStylePr>
    <w:tblStylePr w:type="lastCol"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Calibri" w:hAnsiTheme="majorHAnsi" w:eastAsiaTheme="majorEastAsia" w:cstheme="majorBidi"/>
        <w:b/>
        <w:bCs/>
      </w:rPr>
    </w:tblStylePr>
    <w:tblStylePr w:type="lastCol"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Calibri" w:hAnsiTheme="majorHAnsi" w:eastAsiaTheme="majorEastAsia" w:cstheme="majorBidi"/>
        <w:b/>
        <w:bCs/>
      </w:rPr>
    </w:tblStylePr>
    <w:tblStylePr w:type="lastCol">
      <w:rPr>
        <w:rFonts w:ascii="Calibr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="Calibr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33"/>
    <w:link w:val="16"/>
    <w:qFormat/>
    <w:uiPriority w:val="99"/>
  </w:style>
  <w:style w:type="character" w:customStyle="1" w:styleId="137">
    <w:name w:val="Footer Char"/>
    <w:basedOn w:val="33"/>
    <w:link w:val="1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33"/>
    <w:link w:val="2"/>
    <w:qFormat/>
    <w:uiPriority w:val="9"/>
    <w:rPr>
      <w:rFonts w:ascii="Calibri" w:hAnsiTheme="majorHAnsi" w:eastAsiaTheme="majorEastAsia" w:cstheme="majorBidi"/>
      <w:b/>
      <w:bCs/>
      <w:color w:val="376092"/>
      <w:sz w:val="28"/>
      <w:szCs w:val="28"/>
    </w:rPr>
  </w:style>
  <w:style w:type="character" w:customStyle="1" w:styleId="140">
    <w:name w:val="Heading 2 Char"/>
    <w:basedOn w:val="33"/>
    <w:link w:val="3"/>
    <w:qFormat/>
    <w:uiPriority w:val="9"/>
    <w:rPr>
      <w:rFonts w:ascii="Calibr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33"/>
    <w:link w:val="4"/>
    <w:qFormat/>
    <w:uiPriority w:val="9"/>
    <w:rPr>
      <w:rFonts w:ascii="Calibr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33"/>
    <w:link w:val="32"/>
    <w:qFormat/>
    <w:uiPriority w:val="10"/>
    <w:rPr>
      <w:rFonts w:ascii="Calibri" w:hAnsiTheme="majorHAnsi" w:eastAsiaTheme="majorEastAsia" w:cstheme="majorBidi"/>
      <w:color w:val="17375E"/>
      <w:spacing w:val="5"/>
      <w:kern w:val="28"/>
      <w:sz w:val="52"/>
      <w:szCs w:val="52"/>
    </w:rPr>
  </w:style>
  <w:style w:type="character" w:customStyle="1" w:styleId="143">
    <w:name w:val="Subtitle Char"/>
    <w:basedOn w:val="33"/>
    <w:link w:val="31"/>
    <w:qFormat/>
    <w:uiPriority w:val="11"/>
    <w:rPr>
      <w:rFonts w:ascii="Calibr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33"/>
    <w:link w:val="11"/>
    <w:qFormat/>
    <w:uiPriority w:val="99"/>
  </w:style>
  <w:style w:type="character" w:customStyle="1" w:styleId="146">
    <w:name w:val="Body Text 2 Char"/>
    <w:basedOn w:val="33"/>
    <w:link w:val="12"/>
    <w:qFormat/>
    <w:uiPriority w:val="99"/>
  </w:style>
  <w:style w:type="character" w:customStyle="1" w:styleId="147">
    <w:name w:val="Body Text 3 Char"/>
    <w:basedOn w:val="33"/>
    <w:link w:val="13"/>
    <w:qFormat/>
    <w:uiPriority w:val="99"/>
    <w:rPr>
      <w:sz w:val="16"/>
      <w:szCs w:val="16"/>
    </w:rPr>
  </w:style>
  <w:style w:type="character" w:customStyle="1" w:styleId="148">
    <w:name w:val="Macro Text Char"/>
    <w:basedOn w:val="33"/>
    <w:link w:val="29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33"/>
    <w:link w:val="5"/>
    <w:semiHidden/>
    <w:qFormat/>
    <w:uiPriority w:val="9"/>
    <w:rPr>
      <w:rFonts w:ascii="Calibr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33"/>
    <w:link w:val="6"/>
    <w:semiHidden/>
    <w:qFormat/>
    <w:uiPriority w:val="9"/>
    <w:rPr>
      <w:rFonts w:ascii="Calibri" w:hAnsiTheme="majorHAnsi" w:eastAsiaTheme="majorEastAsia" w:cstheme="majorBidi"/>
      <w:color w:val="254061"/>
    </w:rPr>
  </w:style>
  <w:style w:type="character" w:customStyle="1" w:styleId="153">
    <w:name w:val="Heading 6 Char"/>
    <w:basedOn w:val="33"/>
    <w:link w:val="7"/>
    <w:semiHidden/>
    <w:qFormat/>
    <w:uiPriority w:val="9"/>
    <w:rPr>
      <w:rFonts w:ascii="Calibri" w:hAnsiTheme="majorHAnsi" w:eastAsiaTheme="majorEastAsia" w:cstheme="majorBidi"/>
      <w:i/>
      <w:iCs/>
      <w:color w:val="254061"/>
    </w:rPr>
  </w:style>
  <w:style w:type="character" w:customStyle="1" w:styleId="154">
    <w:name w:val="Heading 7 Char"/>
    <w:basedOn w:val="33"/>
    <w:link w:val="8"/>
    <w:semiHidden/>
    <w:qFormat/>
    <w:uiPriority w:val="9"/>
    <w:rPr>
      <w:rFonts w:ascii="Calibr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33"/>
    <w:link w:val="9"/>
    <w:semiHidden/>
    <w:qFormat/>
    <w:uiPriority w:val="9"/>
    <w:rPr>
      <w:rFonts w:ascii="Calibr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33"/>
    <w:link w:val="10"/>
    <w:semiHidden/>
    <w:qFormat/>
    <w:uiPriority w:val="9"/>
    <w:rPr>
      <w:rFonts w:ascii="Calibr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2013-12-24T21:15:00Z</dcterms:created>
  <dc:creator>python-docx</dc:creator>
  <dc:description>generated by python-docx</dc:description>
  <cp:lastModifiedBy>Nitheesh_b2813</cp:lastModifiedBy>
  <dcterms:modified xsi:type="dcterms:W3CDTF">2026-09-17T14:49:34Z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