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b/>
          <w:bCs/>
          <w:sz w:val="32"/>
          <w:szCs w:val="32"/>
          <w:lang w:val="en"/>
        </w:rPr>
      </w:pPr>
      <w:bookmarkStart w:id="0" w:name="_Toc227787686"/>
      <w:bookmarkStart w:id="1" w:name="_Toc18280"/>
      <w:r>
        <w:rPr>
          <w:rFonts w:hint="default" w:ascii="Times New Roman" w:hAnsi="Times New Roman" w:cs="Times New Roman"/>
          <w:b/>
          <w:bCs/>
          <w:sz w:val="32"/>
          <w:szCs w:val="32"/>
          <w:lang w:val="en"/>
        </w:rPr>
        <w:t>Chapter 4</w:t>
      </w:r>
      <w:bookmarkEnd w:id="0"/>
      <w:bookmarkEnd w:id="1"/>
      <w:r>
        <w:rPr>
          <w:rFonts w:hint="default" w:ascii="Times New Roman" w:hAnsi="Times New Roman" w:cs="Times New Roman"/>
          <w:b/>
          <w:bCs/>
          <w:sz w:val="32"/>
          <w:szCs w:val="32"/>
          <w:lang w:val="en-IN"/>
        </w:rPr>
        <w:t xml:space="preserve"> </w:t>
      </w:r>
      <w:r>
        <w:rPr>
          <w:rFonts w:hint="default" w:ascii="Times New Roman" w:hAnsi="Times New Roman" w:cs="Times New Roman"/>
          <w:b/>
          <w:bCs/>
          <w:sz w:val="32"/>
          <w:szCs w:val="32"/>
          <w:lang w:val="en"/>
        </w:rPr>
        <w:t xml:space="preserve"> </w:t>
      </w:r>
    </w:p>
    <w:p>
      <w:pPr>
        <w:spacing w:line="360" w:lineRule="auto"/>
        <w:rPr>
          <w:rFonts w:hint="default" w:ascii="Times New Roman" w:hAnsi="Times New Roman" w:cs="Times New Roman"/>
          <w:sz w:val="24"/>
          <w:szCs w:val="24"/>
          <w:lang w:val="en"/>
        </w:rPr>
      </w:pPr>
      <w:r>
        <w:rPr>
          <w:rFonts w:hint="default" w:ascii="Times New Roman" w:hAnsi="Times New Roman" w:eastAsia="SimSun" w:cs="Times New Roman"/>
          <w:b/>
          <w:bCs/>
          <w:sz w:val="24"/>
          <w:szCs w:val="24"/>
        </w:rPr>
        <w:t>Kadoma, Osaka Ruins | September 10, 2120, 04:00</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pale glow of the moon slipped through the cracked walls of the Food Distribution Hub.</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IRIS woke Kael with her soft, motherly voice.</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“Kael, it is time to wake. We must continue our research on the mutated animal meat.”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stirred, eyes heavy with fatigue, before slowly steadying himself.</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He muttered, “Do you think all mutated animals carry this energy? Maybe that dog was just… special.”</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 answered calmly, “Whether the canine was unique or not, we cannot yet know. Only further study of other mutated creatures will confirm it.”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gathered his gear, fastening scraps of cloth around his worn jacket and tightening the grip on his makeshift spear—</w:t>
      </w:r>
      <w:r>
        <w:rPr>
          <w:rFonts w:hint="default" w:ascii="Times New Roman" w:hAnsi="Times New Roman" w:cs="Times New Roman"/>
          <w:sz w:val="24"/>
          <w:szCs w:val="24"/>
          <w:lang w:val="en-IN"/>
        </w:rPr>
        <w:t>hastily repaired hours earlier</w:t>
      </w:r>
      <w:r>
        <w:rPr>
          <w:rFonts w:hint="default" w:ascii="Times New Roman" w:hAnsi="Times New Roman" w:cs="Times New Roman"/>
          <w:sz w:val="24"/>
          <w:szCs w:val="24"/>
          <w:lang w:val="en"/>
        </w:rPr>
        <w:t xml:space="preserve"> with IRIS’s guidance. When everything was ready, he stepped out into the ruined streets.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They were in Kadoma, Osaka. The Yodo River shimmered faintly under starlight, cutting through the city and dividing the surviving region from the areas lost to destruction. Kael knew they would eventually have to cross to the other side.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For one long month, he had struggled from the devastated edge of Nara Prefecture to the nearly collapsed shell of Osaka. The people he encountered here were either mortally wounded or barely clinging to survival. The internet had long since gone dark, and</w:t>
      </w:r>
      <w:r>
        <w:rPr>
          <w:rFonts w:hint="default" w:ascii="Times New Roman" w:hAnsi="Times New Roman" w:cs="Times New Roman"/>
          <w:sz w:val="24"/>
          <w:szCs w:val="24"/>
          <w:lang w:val="en-IN"/>
        </w:rPr>
        <w:t xml:space="preserve"> </w:t>
      </w:r>
      <w:r>
        <w:rPr>
          <w:rFonts w:hint="default" w:ascii="Times New Roman" w:hAnsi="Times New Roman" w:cs="Times New Roman"/>
          <w:b w:val="0"/>
          <w:bCs w:val="0"/>
          <w:sz w:val="24"/>
          <w:szCs w:val="24"/>
          <w:lang w:val="en"/>
        </w:rPr>
        <w:t xml:space="preserve">the </w:t>
      </w:r>
      <w:r>
        <w:rPr>
          <w:rFonts w:hint="default" w:ascii="Times New Roman" w:hAnsi="Times New Roman" w:cs="Times New Roman"/>
          <w:b/>
          <w:bCs/>
          <w:sz w:val="24"/>
          <w:szCs w:val="24"/>
          <w:lang w:val="en"/>
        </w:rPr>
        <w:t>Sovereign Defense Directorate</w:t>
      </w:r>
      <w:r>
        <w:rPr>
          <w:rFonts w:hint="default" w:ascii="Times New Roman" w:hAnsi="Times New Roman" w:cs="Times New Roman"/>
          <w:sz w:val="24"/>
          <w:szCs w:val="24"/>
          <w:lang w:val="en"/>
        </w:rPr>
        <w:t>, the government—everyone—had abandoned them. It was likely that other regions too were drowning beneath swarms of mutated beasts, humanity’s hold shrinking by the day.</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only hope lay across the river. But the catastrophe had shattered every bridge, every road, every channel that once linked the two sides. Crossing would be a trial in itself.</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gripped the crude spear tightly in his hands, the shaft uneven and the head wobbling slightly where he had lashed it together with torn fabric. His other shoulder carried the worn-out self-adjusting bag he’d scavenged earlier, its straps creaking faintly with each cautious step.</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“Alright, Iris,” he whispered, forcing his breath steady. “Guide me.”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voice crackled softly in his ear, calm and precise as always. “Scanning… Kael, there are currently multiple life signatures twenty-three meters from here. The energy readings suggest small mutated animals. Threat level: moderate.”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Kael’s grip tightened. “Moderate, huh? At least it’s not another dog.”</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“Do not underestimate them,” Iris cautioned. “Moderate for me is still dangerous for you.”</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exhaled through his nose and crept forward, spear angled in front of him. Every step was deliberate, though the uneven weight of the weapon made it awkward to balance. He felt more like a child holding a stick than a hunter.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As he closed the distance, Iris scanned again. “Correction: they are mutated squirrels. Each approximately two and a half times the size of their unmutated counterparts. Analysis: strength slightly lower than the mutated dog you fought earlier, but their speed and agility will far surpass yours.”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swallowed hard. “Fast, huh? Great.”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“Your weapon is not designed for precision thrusts. You will need to rely on predicting their movements. I suggest defensive posture—”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Before Iris could finish, the squirrels erupted from the undergrowth, their beady red eyes glinting in the dim light. Four of them bounded forward in erratic zigzags, their claws scratching the cracked pavement.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“Too late for posture!” Kael shouted, thrusting the spear forward clumsily. One squirrel darted aside with frightening ease, the makeshift spear whistling uselessly through empty air. Another blurred past his leg, and he felt sharp teeth sink into his calf.</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“Gah!” He kicked out wildly, shaking the creature loose. Blood was already staining his pants.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adjust your grip!” Iris commanded urgently. “Hold the spear closer to the base for more control, not the middle!”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“I’m trying!” he grunted, fumbling to shift his hands as another squirrel lunged. He swung too wide, the spear scraping the ground with a harsh clatter. The jarring vibration stung his palms, and the squirrel darted past again, leaving a fresh line of pain as claws raked his shin.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“Focus! Don’t chase their movements—anticipate where they will go. They are circling you.”</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spun, clumsy and off-balance, barely parrying a strike as one leapt for his thigh. The spear’s uneven weight almost dragged him down with the force of the block.</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“This thing is garbage!” he yelled, his breath ragged. “I can’t hit anything with it!”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“Garbage is all you have. Adapt, Kael!” Iris snapped back, her usual calm cracking for just a moment.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gritted his teeth, planting the butt of the spear into the ground to steady it. “Fine. Come at me, then!”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One squirrel lunged, fangs bared. Kael thrust forward—too slow. The creature twisted in midair, scraping past his arm and sinking its teeth into his forearm. He cried out, shaking it violently until it dropped away, leaving deep bleeding punctures.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“Do not let them wear you down. Your blood loss is already significant. You must end this quickly.”</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“Easy for you to say,” Kael muttered, sweat dripping into his eyes.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For ten long minutes, it was a brutal dance of misses, shallow cuts, and desperate dodges. His body was covered in stinging bites and claw marks, his clothes torn and damp with sweat and blood. Finally, by sheer luck, he managed to impale one squirrel as it overcommitted to a leap. The impact nearly tore the spear from his grip, but the beast convulsed and went still.</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“One down,” he panted, almost collapsing to his knees. “Only… three to go.”</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“Do not lose focus,” Iris urged. “Keep the spear grounded when you can. Use it like a barrier, not only a blade.”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Her advice helped, though his arms trembled with exhaustion. He braced the spear awkwardly and forced the squirrels to commit to attacks. His swings remained clumsy, his thrusts slow, but little by little he scored wounds on them.</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Another twenty grueling minutes passed. Each kill came at the cost of another bite, another scratch, another flare of pain across his battered body. By the time the last mutated squirrel twitched and stilled on the ground, Kael was swaying, every breath a ragged gasp.</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slumped against the cold wall, every muscle in his body screaming. His makeshift spear lay across his lap, bloodied and splintered from the fight. He could feel the dull throb of bites on his arms and legs, each pulse a painful reminder of how close the battle had been.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calm voice broke the silence. “Kael, it is better if you rest for a while and have your dinner—the prey you just caught.”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Kael’s head jerked up, eyes wide. “Dinner!? You want me to eat this thing? In my current condition?” He pointed at the mangled carcasses nearby, his voice cracking with disbelief. “I almost got torn apart by those monsters, and now you expect me to roast them like I’m on some picnic!?”</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“Your reaction is unnecessary,” Iris replied smoothly, not a hint of emotion in her tone. “Kael, your body is far too weak compared to the mutated animals you are encountering. You struggled against just four mutated squirrels—creatures that should be trivial compared to the threats that roam outside. Imagine if you had faced a mutated lion… or worse, a mutated elephant. Survival in those cases would be mathematically impossible.”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gave a bitter laugh and pressed a hand against his bleeding leg. “Thanks, Iris. Really comforting.”</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“This is not about comfort. It is about necessity. You must grow stronger if you wish to survive. The only option available to you is consuming the flesh of these creatures. My scans confirm that their bodies, like the mutated dog you previously ate, contain a high-quality energy source. Cooking will neutralize harmful pathogens. Once consumed, this energy may again strengthen your constitution.”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Her words hit him harder than he wanted to admit. Kael fell silent, staring at the cooling corpses. His stomach churned at the thought, but deep down he knew Iris was right. If he stayed the same, the next encounter would end with his corpse on the ground instead of theirs.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sighed, wiping sweat and blood from his brow. “So… dog meat first, now squirrel meat. What’s next, huh? Mutated cockroaches?”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“If necessary, yes,” Iris said without hesitation.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groaned. “You’re unbelievable…”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Still, he forced himself to his feet, limping slightly as he dragged the squirrel bodies into a small pile. Iris guided him step by step as he worked.</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“Start a fire. Use the method I taught you. Scrape the metal shards together—yes, like that. Good. Now collect some of the broken furniture nearby for fuel.”</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With fumbling hands, Kael followed her instructions. Sparks caught, smoke curled, and soon a small fire flickered to life. He skinned and cleaned the squirrels as best as he could, his inexperience leaving the cuts jagged and messy. The smell was sharp, almost acrid, but tolerable.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“Twenty minutes,” Iris reminded him. “Allow the flames to burn away contaminants. The energy within the meat will remain intact.”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sat by the fire, hugging his knees, the warmth seeping into his sore body. His stomach growled despite his disgust. When the time finally came, he speared a piece of cooked meat on the tip of his broken spear and brought it reluctantly to his mouth.</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taste was gamey, harsher than the dog meat he’d eaten before, and it left a metallic aftertaste that clung stubbornly to his tongue. He grimaced after the first bite.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“Ugh… this is awful.”</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“Not all sustenance is pleasant,” Iris reminded him calmly. “Continue. You need every scrap.”</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Biting back another complaint, Kael forced himself to chew and swallow. One piece turned into another, then another. Slowly, the pile of roasted squirrel dwindled. The meat wasn’t good—not by any stretch—but hunger and the promise of survival dulled his resistance.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By the time he finished, he was leaning back on his elbows, eyes half-closed, his stomach uncomfortably full yet strangely warm.</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 did it…” he muttered weakly. “I actually ate them.”</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“Correct. Now rest. Soon we will observe whether your body adapts to the energy. This was not about taste, Kael. It was about living to see tomorrow.”</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gave a humorless chuckle. “Living to see tomorrow, huh? Guess I’ll take that… one squirrel at a time.”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After finishing the squirrel meat and resting for some time, Kael felt his body slightly stronger. His muscles didn’t ache as much as before, and his stamina seemed to last longer. With his makeshift spear in hand, he moved out once more, prepared to face whatever came his way.</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Not long after, Kael encountered two mutated rats. Each was as large as a medium-sized dog, with long tails and sharp teeth that constantly snapped at the air. They rushed at him together, their claws scraping against the ground. Kael fought them cautiously. His improved physique gave him better balance and strength, allowing him to strike faster than before. Even so, the rats’ speed and ferocity were difficult to handle. One of them managed to scratch his thigh, while the other bit his arm before he finally killed them both. Though victorious, Kael’s body carried several new wounds.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Later, Kael faced another mutated dog. This one was stronger and larger than the first he had fought, standing almost 100 cm tall at the shoulder. Its fangs looked sharper, and its movements were heavier yet more dangerous. Kael, with his enhanced physique from the mutated meat, was able to barely keep up with it. The battle was long and draining, his makeshift spear barely holding together under the strain. Kael was forced to dodge and counter with every ounce of strength he had. Though he finally brought the beast down, he sustained many injuries in the process.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Exhausted and bloodied, Kael collapsed onto the ground, breathing heavily as Iris reminded him that his body was reaching its limits.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looked up at the sky. It was already night, yet the horizon still glowed with distant flames—the remnants of the apocalypse that continued to burn ceaselessly, painting the darkness in shades of red and orange.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groaned as he slowly pushed himself upright, his body heavy and battered. With trembling arms, he grabbed hold of the mutated dog’s corpse. The weight dragged against the ground as he staggered forward, every step sending waves of pain through his wounds.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calm voice flowed into his ears. “I am modulating your pain receptors to dull the worst of it. Focus only on movement. I will also guide your path.”</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clenched his jaw, nodding silently. Even dulled, the pain gnawed at him, but he forced himself to keep moving. Every shadow, every faint sound made him tighten his grip on the spear. He knew better than to let his guard down. In this world, even a single careless step could end his life.</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Minutes passed. Within five, the familiar outline of the food distribution hub appeared ahead, dark and half-collapsed, yet still serving as a shelter for him. Relief flickered across his tired face. But before he could take another step, Iris’s tone suddenly sharpened.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
        </w:rPr>
        <w:t>“Kael—warning. A life signature has appeared inside the hub.”</w:t>
      </w:r>
    </w:p>
    <w:p>
      <w:pPr>
        <w:spacing w:line="360" w:lineRule="auto"/>
        <w:rPr>
          <w:rFonts w:hint="default" w:ascii="Times New Roman" w:hAnsi="Times New Roman" w:cs="Times New Roman"/>
          <w:sz w:val="24"/>
          <w:szCs w:val="24"/>
          <w:lang w:val="en" w:eastAsia="zh-CN"/>
        </w:rPr>
      </w:pPr>
      <w:r>
        <w:rPr>
          <w:rFonts w:hint="default" w:ascii="Times New Roman" w:hAnsi="Times New Roman" w:cs="Times New Roman"/>
          <w:b/>
          <w:bCs/>
          <w:sz w:val="24"/>
          <w:szCs w:val="24"/>
          <w:lang w:val="en" w:eastAsia="zh-CN"/>
        </w:rPr>
        <w:t>Kael Ardyn – IRIS Status Report</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Age: 21</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Time Post-Awakening: 1 month</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Location: Osaka Ruins</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Date: September 10, 2120 | Time: 20:30</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Core Attributes--</w:t>
      </w:r>
    </w:p>
    <w:tbl>
      <w:tblPr>
        <w:tblStyle w:val="35"/>
        <w:tblW w:w="3234" w:type="dxa"/>
        <w:tblCellSpacing w:w="15" w:type="dxa"/>
        <w:tblInd w:w="0" w:type="dxa"/>
        <w:tblLayout w:type="fixed"/>
        <w:tblCellMar>
          <w:top w:w="15" w:type="dxa"/>
          <w:left w:w="15" w:type="dxa"/>
          <w:bottom w:w="15" w:type="dxa"/>
          <w:right w:w="15" w:type="dxa"/>
        </w:tblCellMar>
      </w:tblPr>
      <w:tblGrid>
        <w:gridCol w:w="1235"/>
        <w:gridCol w:w="1999"/>
      </w:tblGrid>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Attribute</w:t>
            </w:r>
          </w:p>
        </w:tc>
        <w:tc>
          <w:tcPr>
            <w:tcW w:w="195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Value</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Strength</w:t>
            </w:r>
          </w:p>
        </w:tc>
        <w:tc>
          <w:tcPr>
            <w:tcW w:w="195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1.60 (from 1.20)</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Speed</w:t>
            </w:r>
          </w:p>
        </w:tc>
        <w:tc>
          <w:tcPr>
            <w:tcW w:w="195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1.26 (from 1.09)</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Life Force</w:t>
            </w:r>
          </w:p>
        </w:tc>
        <w:tc>
          <w:tcPr>
            <w:tcW w:w="195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1.7 (from 1.25)</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Stamina</w:t>
            </w:r>
          </w:p>
        </w:tc>
        <w:tc>
          <w:tcPr>
            <w:tcW w:w="195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1.7(from 1.25)</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Constitution</w:t>
            </w:r>
          </w:p>
        </w:tc>
        <w:tc>
          <w:tcPr>
            <w:tcW w:w="195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1.37 (from 1.15)</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eastAsia="zh-CN"/>
              </w:rPr>
            </w:pPr>
            <w:r>
              <w:rPr>
                <w:rFonts w:hint="default" w:ascii="Times New Roman" w:hAnsi="Times New Roman" w:cs="Times New Roman"/>
                <w:sz w:val="24"/>
                <w:szCs w:val="24"/>
                <w:lang w:val="en" w:eastAsia="zh-CN"/>
              </w:rPr>
              <w:t>Reaction</w:t>
            </w:r>
          </w:p>
        </w:tc>
        <w:tc>
          <w:tcPr>
            <w:tcW w:w="1954" w:type="dxa"/>
            <w:vAlign w:val="center"/>
          </w:tcPr>
          <w:p>
            <w:pPr>
              <w:spacing w:line="360" w:lineRule="auto"/>
              <w:rPr>
                <w:rFonts w:hint="default" w:ascii="Times New Roman" w:hAnsi="Times New Roman" w:cs="Times New Roman"/>
                <w:sz w:val="24"/>
                <w:szCs w:val="24"/>
                <w:lang w:val="en" w:eastAsia="zh-CN"/>
              </w:rPr>
            </w:pPr>
            <w:r>
              <w:rPr>
                <w:rFonts w:hint="default" w:ascii="Times New Roman" w:hAnsi="Times New Roman" w:cs="Times New Roman"/>
                <w:sz w:val="24"/>
                <w:szCs w:val="24"/>
                <w:lang w:val="en" w:eastAsia="zh-CN"/>
              </w:rPr>
              <w:t>0.26s (0.27s)</w:t>
            </w:r>
          </w:p>
        </w:tc>
      </w:tr>
    </w:tbl>
    <w:p>
      <w:pPr>
        <w:spacing w:line="360" w:lineRule="auto"/>
        <w:rPr>
          <w:rFonts w:hint="default" w:ascii="Times New Roman" w:hAnsi="Times New Roman" w:cs="Times New Roman"/>
          <w:b/>
          <w:bCs/>
          <w:sz w:val="24"/>
          <w:szCs w:val="24"/>
        </w:rPr>
      </w:pPr>
    </w:p>
    <w:p>
      <w:bookmarkStart w:id="2" w:name="_GoBack"/>
      <w:bookmarkEnd w:id="2"/>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EF54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qFormat/>
    <w:uiPriority w:val="1"/>
  </w:style>
  <w:style w:type="table" w:default="1" w:styleId="35">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4"/>
    <w:unhideWhenUsed/>
    <w:qFormat/>
    <w:uiPriority w:val="99"/>
    <w:pPr>
      <w:spacing w:after="120"/>
    </w:pPr>
  </w:style>
  <w:style w:type="paragraph" w:styleId="12">
    <w:name w:val="Body Text 2"/>
    <w:basedOn w:val="1"/>
    <w:link w:val="145"/>
    <w:unhideWhenUsed/>
    <w:qFormat/>
    <w:uiPriority w:val="99"/>
    <w:pPr>
      <w:spacing w:after="120" w:line="480" w:lineRule="auto"/>
    </w:pPr>
  </w:style>
  <w:style w:type="paragraph" w:styleId="13">
    <w:name w:val="Body Text 3"/>
    <w:basedOn w:val="1"/>
    <w:link w:val="146"/>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qFormat/>
    <w:uiPriority w:val="99"/>
    <w:pPr>
      <w:tabs>
        <w:tab w:val="center" w:pos="4680"/>
        <w:tab w:val="right" w:pos="9360"/>
      </w:tabs>
      <w:spacing w:after="0" w:line="240" w:lineRule="auto"/>
    </w:pPr>
  </w:style>
  <w:style w:type="paragraph" w:styleId="16">
    <w:name w:val="header"/>
    <w:basedOn w:val="1"/>
    <w:link w:val="135"/>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qFormat/>
    <w:uiPriority w:val="99"/>
  </w:style>
  <w:style w:type="character" w:customStyle="1" w:styleId="136">
    <w:name w:val="Footer Char"/>
    <w:basedOn w:val="32"/>
    <w:link w:val="15"/>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qFormat/>
    <w:uiPriority w:val="99"/>
  </w:style>
  <w:style w:type="character" w:customStyle="1" w:styleId="145">
    <w:name w:val="Body Text 2 Char"/>
    <w:basedOn w:val="32"/>
    <w:link w:val="12"/>
    <w:qFormat/>
    <w:uiPriority w:val="99"/>
  </w:style>
  <w:style w:type="character" w:customStyle="1" w:styleId="146">
    <w:name w:val="Body Text 3 Char"/>
    <w:basedOn w:val="32"/>
    <w:link w:val="13"/>
    <w:qFormat/>
    <w:uiPriority w:val="99"/>
    <w:rPr>
      <w:sz w:val="16"/>
      <w:szCs w:val="16"/>
    </w:rPr>
  </w:style>
  <w:style w:type="character" w:customStyle="1" w:styleId="147">
    <w:name w:val="Macro Text Char"/>
    <w:basedOn w:val="32"/>
    <w:link w:val="29"/>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qFormat/>
    <w:uiPriority w:val="29"/>
    <w:rPr>
      <w:i/>
      <w:iCs/>
      <w:color w:val="000000" w:themeColor="text1"/>
      <w14:textFill>
        <w14:solidFill>
          <w14:schemeClr w14:val="tx1"/>
        </w14:solidFill>
      </w14:textFill>
    </w:rPr>
  </w:style>
  <w:style w:type="character" w:customStyle="1" w:styleId="150">
    <w:name w:val="Heading 4 Char"/>
    <w:basedOn w:val="32"/>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qFormat/>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