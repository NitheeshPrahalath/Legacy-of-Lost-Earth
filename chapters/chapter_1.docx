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b/>
          <w:bCs/>
          <w:sz w:val="32"/>
          <w:szCs w:val="32"/>
          <w:lang w:val="en"/>
        </w:rPr>
      </w:pPr>
      <w:bookmarkStart w:id="0" w:name="_Toc1807"/>
      <w:bookmarkStart w:id="1" w:name="_Toc227787656"/>
      <w:r>
        <w:rPr>
          <w:rFonts w:hint="default" w:ascii="Times New Roman" w:hAnsi="Times New Roman" w:cs="Times New Roman"/>
          <w:b/>
          <w:bCs/>
          <w:sz w:val="32"/>
          <w:szCs w:val="32"/>
          <w:lang w:val="en"/>
        </w:rPr>
        <w:t>Chapter 1</w:t>
      </w:r>
      <w:bookmarkEnd w:id="0"/>
      <w:bookmarkEnd w:id="1"/>
    </w:p>
    <w:p>
      <w:pPr>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Osaka City, September 9th, 2120.</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skies had bled for </w:t>
      </w: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month002E</w:t>
      </w:r>
      <w:r>
        <w:rPr>
          <w:rFonts w:hint="default" w:ascii="Times New Roman" w:hAnsi="Times New Roman" w:cs="Times New Roman"/>
          <w:sz w:val="24"/>
          <w:szCs w:val="24"/>
        </w:rPr>
        <w:br w:type="textWrapping"/>
      </w:r>
      <w:r>
        <w:rPr>
          <w:rFonts w:hint="default" w:ascii="Times New Roman" w:hAnsi="Times New Roman" w:cs="Times New Roman"/>
          <w:sz w:val="24"/>
          <w:szCs w:val="24"/>
        </w:rPr>
        <w:t>They were crimson now, a wound that never closed, streaked with ash and smoke. Sunlight no longer shone—it bled down through the haze in molten shafts, painting the ruins of Osaka in fire. The city that had once pulsed with colour, alive with neon and the laughter of millions, now smouldered like a dying ember.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Osaka’s skyline, once a crown of shimmering towers and glowing billboards, hunched like broken teeth against the horizon. The proud arc of Umeda’s skyscrapers was fractured, glass and steel bent into grotesque angles. Namba’s famous signs—giant holographic crabs, glowing athletes sprinting across digital screens—still flickered weakly through the smoke, their lights stuttering like dying hearts. Their messages looped endlessly, selling meals that would never be eaten, tickets to concerts that would never play.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 the streets, ruin reigned.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Margil trains lay derailed and twisted, their cars stacked like broken toys across intersections. The bullet-shaped taxis that once zipped above the crowds were burned-out husks, some still twitching with sparks from their broken engines. Service drones littered the ground, their chrome shells cracked, their limbs bent at impossible angles. A few still stammered faintly, their AIs looping in broken desperation: </w:t>
      </w:r>
      <w:r>
        <w:rPr>
          <w:rStyle w:val="34"/>
          <w:rFonts w:hint="default" w:ascii="Times New Roman" w:hAnsi="Times New Roman" w:cs="Times New Roman"/>
          <w:sz w:val="24"/>
          <w:szCs w:val="24"/>
        </w:rPr>
        <w:t>“Package undelivered. Route recalculating… Error.”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And everywhere, the bodies.</w:t>
      </w:r>
      <w:r>
        <w:rPr>
          <w:rFonts w:hint="default" w:ascii="Times New Roman" w:hAnsi="Times New Roman" w:cs="Times New Roman"/>
          <w:sz w:val="24"/>
          <w:szCs w:val="24"/>
        </w:rPr>
        <w:br w:type="textWrapping"/>
      </w:r>
      <w:r>
        <w:rPr>
          <w:rFonts w:hint="default" w:ascii="Times New Roman" w:hAnsi="Times New Roman" w:cs="Times New Roman"/>
          <w:sz w:val="24"/>
          <w:szCs w:val="24"/>
        </w:rPr>
        <w:t>They slumped in doorways, sprawled across crosswalks, piled in the shadows of towers. Some were untouched, faces still locked in terror. Others had been torn apart, flesh shredded, bones cracked open like twigs. Ash fell over them in soft layers, as though the world tried to bury its dead in a thin shroud of black snow.</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predators watched from the shadows.</w:t>
      </w:r>
      <w:r>
        <w:rPr>
          <w:rFonts w:hint="default" w:ascii="Times New Roman" w:hAnsi="Times New Roman" w:cs="Times New Roman"/>
          <w:sz w:val="24"/>
          <w:szCs w:val="24"/>
        </w:rPr>
        <w:br w:type="textWrapping"/>
      </w:r>
      <w:r>
        <w:rPr>
          <w:rFonts w:hint="default" w:ascii="Times New Roman" w:hAnsi="Times New Roman" w:cs="Times New Roman"/>
          <w:sz w:val="24"/>
          <w:szCs w:val="24"/>
        </w:rPr>
        <w:t>Rats, each the size of small dogs, scurried in packs, their red eyes gleaming as they gnawed at corpses. Birds circled above—bigger than they should have been, their wings ragged but strong, swooping down in sudden bursts to snatch carrion. Stray cats and dogs roamed in the ruins, their bodies stretched leaner, their teeth longer, their eyes too bright. They were still recognizably animals—just wrong. Too large, too feral. Once pests and companions, now threats.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were not the ancients. These were only the scraps of their waking—the first ripple of Beast Energy twisting life into sharper, hungrier shapes.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city was dying—but it had not yet gone silent.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inline distT="0" distB="0" distL="0" distR="0">
                <wp:extent cx="5732145" cy="19685"/>
                <wp:effectExtent l="0" t="0" r="1905" b="8890"/>
                <wp:docPr id="1" name="Rectangle 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pict>
              <v:rect id="_x0000_s1026" o:spid="_x0000_s1026" o:spt="1" style="height:1.55pt;width:451.35pt;" fillcolor="#A0A0A0" filled="t" stroked="f" coordsize="21600,21600" o:gfxdata="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">
                <v:fill on="t" focussize="0,0"/>
                <v:stroke on="f"/>
                <v:imagedata o:title=""/>
                <o:lock v:ext="edit" aspectratio="f"/>
                <w10:wrap type="none"/>
                <w10:anchorlock/>
              </v:rect>
            </w:pict>
          </mc:Fallback>
        </mc:AlternateConten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Amongst the ruin, a boy moved like a shadow.</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Ardyn stepped lightly across the cracked street, his boots crunching over shattered glass, his spear angled loosely in his hands. The weapon looked jagged, scavenged, but it was more than scrap. Alloys reforged, bound with strips of wiring, etched with marks he barely understood—it was survival hammered into steel.</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eyes swept rooftops and alleys, cautious but steady. His body carried a weight it hadn’t before the Awakening—stronger, denser, taller by a margin that made his reflection feel strange. His hearing caught echoes more clearly than it once had—the shuffle of debris, the scrape of claws in the distance, the low whimper of some half-starved dog that wasn’t quite a dog anymore. He wasn’t extraordinary. Just altered. Hardened.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was still human. Just… different enough to survive.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silence broke.</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came a voice—soft, warm, carrying the faint rhythm of breath. Almost human. “Organic traces detected. Two hundred meters northeast.”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glanced at his wrist. A slim black band pulsed faint blue, its glow steady. He tilted it closer, whispering, “You’re certain, Iris?”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“Certain enough to give you hope,” she replied gently. “Energy signatures are low. Could be sealed supplies. Could be scraps. Worth the risk.”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adjusted the satchel slung across his shoulder. Hunger gnawed at him—not sharp, not maddening, just a hollow ache that slowed his limbs and sharpened his thoughts. He had not eaten properly in two days. His body could endure longer now, stronger than it once was, but endurance was not comfort. Hunger was still hunger.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“Alright,” he murmured. “Show me.”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And Kael slipped deeper into the ruins, a shadow among the dead.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city whispered around him as he moved.</w:t>
      </w:r>
      <w:r>
        <w:rPr>
          <w:rFonts w:hint="default" w:ascii="Times New Roman" w:hAnsi="Times New Roman" w:cs="Times New Roman"/>
          <w:sz w:val="24"/>
          <w:szCs w:val="24"/>
        </w:rPr>
        <w:br w:type="textWrapping"/>
      </w:r>
      <w:r>
        <w:rPr>
          <w:rFonts w:hint="default" w:ascii="Times New Roman" w:hAnsi="Times New Roman" w:cs="Times New Roman"/>
          <w:sz w:val="24"/>
          <w:szCs w:val="24"/>
        </w:rPr>
        <w:t>Every step was cautious, deliberate. His senses—just keener than they used to be—kept him alert. He caught the faint scrabble of rats burrowing in the rubble, the rustle of wings above where crows circled lazily. The air tasted of ash, burnt metal, and underneath, faint and sterile, the chemical tang of preserved rations.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passed what had once been a plaza. Now it was a grave. Dozens of bodies piled against an overturned transport truck, their faces turned skyward, mouths black with ash. Weapons lay scattered around them—rusted knives, pipes, a rifle snapped in half. They must have tried to make a stand. It hadn’t mattered.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didn’t linger. He couldn’t. Pity was a weight, and weight slowed you down.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“How close?” he asked quietly.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“Seventy meters,” Iris replied. Her voice carried a steadiness that made her feel less like a machine, more like a presence walking beside him. “Inside the structure ahead.”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glanced up. A food distribution hub loomed before him; its bright walls blackened with soot. Above the collapsed entrance, holographic menus still flickered. Sushi, ramen, burgers—the light warped by cracked projectors, repeating endlessly like a cruel joke.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tightened his grip on the spear and stepped inside.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air was heavier here, thick with the stench of rot and burned wiring. Drone husks littered the floor, their shells punctured and split. One still twitched faintly, its voice crackling: “Order incomplete. Please remain in designated collection zone—”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silenced it with a swift kick.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he murmured.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“Stronger now,” she answered, her tone dipping lower, quieter—as if she, too, was listening. “Forty meters. Probability of sustenance… eighty-seven percent. I’d take those odds.”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voice steadied him, as it always had. Even when the world had burned.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inline distT="0" distB="0" distL="0" distR="0">
                <wp:extent cx="5732145" cy="19685"/>
                <wp:effectExtent l="0" t="0" r="1905" b="889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pict>
              <v:rect id="_x0000_s1026" o:spid="_x0000_s1026" o:spt="1" style="height:1.55pt;width:451.35pt;" fillcolor="#A0A0A0" filled="t" stroked="f" coordsize="21600,21600" o:gfxdata="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">
                <v:fill on="t" focussize="0,0"/>
                <v:stroke on="f"/>
                <v:imagedata o:title=""/>
                <o:lock v:ext="edit" aspectratio="f"/>
                <w10:wrap type="none"/>
                <w10:anchorlock/>
              </v:rect>
            </w:pict>
          </mc:Fallback>
        </mc:AlternateConten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 Earlier…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had not been a scavenger then. He had been a student.</w:t>
      </w:r>
      <w:r>
        <w:rPr>
          <w:rFonts w:hint="default" w:ascii="Times New Roman" w:hAnsi="Times New Roman" w:cs="Times New Roman"/>
          <w:sz w:val="24"/>
          <w:szCs w:val="24"/>
        </w:rPr>
        <w:br w:type="textWrapping"/>
      </w:r>
      <w:r>
        <w:rPr>
          <w:rFonts w:hint="default" w:ascii="Times New Roman" w:hAnsi="Times New Roman" w:cs="Times New Roman"/>
          <w:sz w:val="24"/>
          <w:szCs w:val="24"/>
        </w:rPr>
        <w:t>Twenty years old, a third year at Osaka Metaverse College. His days were spent buried in coursework on cybernetics and AI, his nights chasing speed on magrail tracks with friends, weekends lost in the neon haze of entertainment districts where holograms painted the streets with colour.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had come home that week, back to the quiet comfort of his parents’ house in Nara Prefecture. Both of them were world-renowned researchers in artificial intelligence, minds sharp enough that even governments had sought their work. But tonight was not about research. Tonight was his birthday.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There had been a cake waiting on the table, candles flickering in the dim light. His mother had laughed as she scolded him for being late, his father’s hand clapped heavy on his shoulder as if to anchor him home. For a fleeting moment, the world had felt whole.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the sky split.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deafening boom rolled across the Kansai region, the air itself shuddering as if the heavens had cracked open. The blast had come from the south—from Wakayama. The horizon burned with light, a blinding pillar that swallowed the sky. Windows shattered, houses shook, and Kael had been thrown from his chair as the ground heaved like a living thing.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“Stay down!” his father roared, pulling him beneath the table as plaster rained from the ceiling.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quake tore through the streets, splitting asphalt, toppling walls. Kael staggered outside, staring in horror at neighbours fleeing in chaos. Then came the screams.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started with the animals. Birds fell from the sky, their wings twitching, bodies jerking unnaturally. The family’s dog, Haru, once gentle and loyal, writhed on the floor, its frame stretching, bones snapping as its body grew grotesquely larger. Its eyes glowed a sickly red, foam dripping from its muzzle.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“Dad?” Kael whispered, backing away.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Haru lunged.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father caught the beast mid-charge, the kitchen knife flashing in his hand. He shouted, a sound torn between rage and grief, as the blade sank again and again until the dog stilled. Kael could only stare at the blood pooling across the tatami. His father’s shoulders shook, but there had been no choice.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the sky darkened with wings.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Crows—hundreds of them—descended, their bodies swollen, their beaks jagged like broken glass. They tore through windows, their cries sharp enough to split the air. Kael’s father shoved him toward the back door, but the ground rumbled again. The earth itself cracked, and half the house came down with a roar.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“Run!” his father yelled. It was the last word he spoke before the collapsing roof crushed him.</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scream was swallowed by dust. He clawed through debris, choking, but it was too late. His father was gone.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mother’s hand seized his wrist, pulling him up. Her body was bleeding, her movements staggered, but her eyes burned with resolve. They stumbled through the wreckage together, but the crows kept coming, slashing at them with claws and beaks. Kael swung a piece of broken wood wildly, but his mother took the brunt of the attack, shielding him, until at last they staggered into the open street.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was faltering now, her steps uneven, blood soaking her side. Still, she pressed something into his hand—a sleek black band, smooth and cool against his palm.</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voice, ragged but steady, cut through the chaos:</w:t>
      </w:r>
      <w:r>
        <w:rPr>
          <w:rFonts w:hint="default" w:ascii="Times New Roman" w:hAnsi="Times New Roman" w:cs="Times New Roman"/>
          <w:sz w:val="24"/>
          <w:szCs w:val="24"/>
        </w:rPr>
        <w:br w:type="textWrapping"/>
      </w:r>
      <w:r>
        <w:rPr>
          <w:rFonts w:hint="default" w:ascii="Times New Roman" w:hAnsi="Times New Roman" w:cs="Times New Roman"/>
          <w:sz w:val="24"/>
          <w:szCs w:val="24"/>
        </w:rPr>
        <w:t>“Happy birthday, Kael. This is Iris… the culmination of everything your father and I built. She will guide you when we cannot. Promise me—you will live. No matter what happens, you will stay alive.”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vision blurred with tears as she fastened the band onto his wrist. Blue light pulsed faintly, steady and alive.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And then, as the mutated shadows closed in, his mother pushed him away.</w:t>
      </w:r>
      <w:r>
        <w:rPr>
          <w:rFonts w:hint="default" w:ascii="Times New Roman" w:hAnsi="Times New Roman" w:cs="Times New Roman"/>
          <w:sz w:val="24"/>
          <w:szCs w:val="24"/>
        </w:rPr>
        <w:br w:type="textWrapping"/>
      </w:r>
      <w:r>
        <w:rPr>
          <w:rFonts w:hint="default" w:ascii="Times New Roman" w:hAnsi="Times New Roman" w:cs="Times New Roman"/>
          <w:sz w:val="24"/>
          <w:szCs w:val="24"/>
        </w:rPr>
        <w:t>Her last smile was small, pained, but resolute.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ran.</w:t>
      </w:r>
      <w:r>
        <w:rPr>
          <w:rFonts w:hint="default" w:ascii="Times New Roman" w:hAnsi="Times New Roman" w:cs="Times New Roman"/>
          <w:sz w:val="24"/>
          <w:szCs w:val="24"/>
        </w:rPr>
        <w:br w:type="textWrapping"/>
      </w:r>
      <w:r>
        <w:rPr>
          <w:rFonts w:hint="default" w:ascii="Times New Roman" w:hAnsi="Times New Roman" w:cs="Times New Roman"/>
          <w:sz w:val="24"/>
          <w:szCs w:val="24"/>
        </w:rPr>
        <w:t>When he looked back, his house was gone—swallowed by fire and collapsing stone.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v:path/>
            <v:fill on="t" focussize="0,0"/>
            <v:stroke on="f"/>
            <v:imagedata o:title=""/>
            <o:lock v:ext="edit"/>
            <w10:wrap type="none"/>
            <w10:anchorlock/>
          </v:rect>
        </w:pic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the past </w:t>
      </w: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 he had struggled to survive, fleeing from the outermost edges of Nara Prefecture and slowly making his way toward the ruins of Osaka City. His home had stood on the very border between Nara and Osaka, and only by running from the first waves of destruction had he managed to escape.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Wakayama and Nara Prefectures were annihilated. The devastation there was absolute, leaving no possibility of human survival—not in their interiors, not even in their outermost regions.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Mie and Osaka Prefectures had fared little better. Half of Mie lay in ruins, and Osaka had been torn apart below the Yodo River—a river that now marked the line between desolation and what little remained untouched.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inline distT="0" distB="0" distL="0" distR="0">
                <wp:extent cx="5732145" cy="19685"/>
                <wp:effectExtent l="0" t="0" r="1905" b="8890"/>
                <wp:docPr id="3" name="Rectangle 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pict>
              <v:rect id="_x0000_s1026" o:spid="_x0000_s1026" o:spt="1" style="height:1.55pt;width:451.35pt;" fillcolor="#A0A0A0" filled="t" stroked="f" coordsize="21600,21600" o:gfxdata="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">
                <v:fill on="t" focussize="0,0"/>
                <v:stroke on="f"/>
                <v:imagedata o:title=""/>
                <o:lock v:ext="edit" aspectratio="f"/>
                <w10:wrap type="none"/>
                <w10:anchorlock/>
              </v:rect>
            </w:pict>
          </mc:Fallback>
        </mc:AlternateConten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v:path/>
            <v:fill on="t" focussize="0,0"/>
            <v:stroke on="f"/>
            <v:imagedata o:title=""/>
            <o:lock v:ext="edit"/>
            <w10:wrap type="none"/>
            <w10:anchorlock/>
          </v:rect>
        </w:pic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Back in the present, Kael’s boots crunched softly over broken tiles as he moved deeper into the hub.</w:t>
      </w:r>
      <w:r>
        <w:rPr>
          <w:rFonts w:hint="default" w:ascii="Times New Roman" w:hAnsi="Times New Roman" w:cs="Times New Roman"/>
          <w:sz w:val="24"/>
          <w:szCs w:val="24"/>
        </w:rPr>
        <w:br w:type="textWrapping"/>
      </w:r>
      <w:r>
        <w:rPr>
          <w:rFonts w:hint="default" w:ascii="Times New Roman" w:hAnsi="Times New Roman" w:cs="Times New Roman"/>
          <w:sz w:val="24"/>
          <w:szCs w:val="24"/>
        </w:rPr>
        <w:t>Then he saw it.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crate, squat and sealed, wedged beneath collapsed shelving. Its surface shimmered faintly with a stasis-lock field—the last gasp of old-world engineering. Inside, stacked in neat rows, were nutrient pods.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let out a breath that was almost a laugh. For the first time in weeks, his lips curved into a real smile.</w:t>
      </w:r>
      <w:r>
        <w:rPr>
          <w:rFonts w:hint="default" w:ascii="Times New Roman" w:hAnsi="Times New Roman" w:cs="Times New Roman"/>
          <w:sz w:val="24"/>
          <w:szCs w:val="24"/>
        </w:rPr>
        <w:br w:type="textWrapping"/>
      </w:r>
      <w:r>
        <w:rPr>
          <w:rFonts w:hint="default" w:ascii="Times New Roman" w:hAnsi="Times New Roman" w:cs="Times New Roman"/>
          <w:sz w:val="24"/>
          <w:szCs w:val="24"/>
        </w:rPr>
        <w:t>“Jackpot.”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knelt by the crate, brushing his fingers across the shimmering field. The pods glowed faintly, untouched by rot or time. Enough food to last him days.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Iris’s voice cut in. Not cold—concerned. “Movement. Northeast entrance. Closing fast.”</w:t>
      </w:r>
      <w:r>
        <w:rPr>
          <w:rFonts w:hint="default" w:ascii="Times New Roman" w:hAnsi="Times New Roman" w:cs="Times New Roman"/>
          <w:sz w:val="24"/>
          <w:szCs w:val="24"/>
        </w:rPr>
        <w:br w:type="textWrapping"/>
      </w:r>
      <w:r>
        <w:rPr>
          <w:rFonts w:hint="default" w:ascii="Times New Roman" w:hAnsi="Times New Roman" w:cs="Times New Roman"/>
          <w:sz w:val="24"/>
          <w:szCs w:val="24"/>
        </w:rPr>
        <w:t>His smile faded.</w:t>
      </w:r>
      <w:r>
        <w:rPr>
          <w:rFonts w:hint="default" w:ascii="Times New Roman" w:hAnsi="Times New Roman" w:cs="Times New Roman"/>
          <w:sz w:val="24"/>
          <w:szCs w:val="24"/>
        </w:rPr>
        <w:br w:type="textWrapping"/>
      </w:r>
      <w:r>
        <w:rPr>
          <w:rFonts w:hint="default" w:ascii="Times New Roman" w:hAnsi="Times New Roman" w:cs="Times New Roman"/>
          <w:sz w:val="24"/>
          <w:szCs w:val="24"/>
        </w:rPr>
        <w:t>“How far?” he whispered.</w:t>
      </w:r>
      <w:r>
        <w:rPr>
          <w:rFonts w:hint="default" w:ascii="Times New Roman" w:hAnsi="Times New Roman" w:cs="Times New Roman"/>
          <w:sz w:val="24"/>
          <w:szCs w:val="24"/>
        </w:rPr>
        <w:br w:type="textWrapping"/>
      </w:r>
      <w:r>
        <w:rPr>
          <w:rFonts w:hint="default" w:ascii="Times New Roman" w:hAnsi="Times New Roman" w:cs="Times New Roman"/>
          <w:sz w:val="24"/>
          <w:szCs w:val="24"/>
        </w:rPr>
        <w:t>“Seventy meters. Single signature. Bigger than normal. Likely… a dog.” Her pause carried weight. “Mutated.”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chest tightened. He remembered Haru, the family dog, the first thing he’d ever seen twisted by Beast Energy. He forced the thought down, shoving the pods into his satchel, slinging it tight across his shoulder.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rose, spear in hand. His heartbeat quickened—not from panic, but from the cold edge of readiness. He wasn’t a fighter by nature. But survival left no choice.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scrape of claws echoed through the ruin. Heavy. Uneven. Wrong.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low growl rolled through the shadows, followed by the sharp clatter of nails against tile.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slipped into cover, pressing his back against a collapsed pillar. His grip tightened on the spear. His body was stronger now, tougher than before—but not invincible. He couldn’t fight carelessly.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breath slowed. His eyes stayed sharp. The sound of claws drew closer.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hunt was coming.</w:t>
      </w:r>
      <w:r>
        <w:rPr>
          <w:rFonts w:hint="default" w:ascii="Times New Roman" w:hAnsi="Times New Roman" w:cs="Times New Roman"/>
          <w:sz w:val="24"/>
          <w:szCs w:val="24"/>
        </w:rPr>
        <w:br w:type="textWrapping"/>
      </w:r>
      <w:r>
        <w:rPr>
          <w:rFonts w:hint="default" w:ascii="Times New Roman" w:hAnsi="Times New Roman" w:cs="Times New Roman"/>
          <w:sz w:val="24"/>
          <w:szCs w:val="24"/>
        </w:rPr>
        <w:t>And Kael would do what he always had.</w:t>
      </w:r>
      <w:r>
        <w:rPr>
          <w:rFonts w:hint="default" w:ascii="Times New Roman" w:hAnsi="Times New Roman" w:cs="Times New Roman"/>
          <w:sz w:val="24"/>
          <w:szCs w:val="24"/>
        </w:rPr>
        <w:br w:type="textWrapping"/>
      </w:r>
      <w:r>
        <w:rPr>
          <w:rFonts w:hint="default" w:ascii="Times New Roman" w:hAnsi="Times New Roman" w:cs="Times New Roman"/>
          <w:sz w:val="24"/>
          <w:szCs w:val="24"/>
        </w:rPr>
        <w:t>Endure.</w:t>
      </w:r>
    </w:p>
    <w:p>
      <w:pPr>
        <w:pStyle w:val="3"/>
        <w:bidi w:val="0"/>
        <w:rPr>
          <w:rFonts w:hint="default" w:ascii="Times New Roman" w:hAnsi="Times New Roman" w:cs="Times New Roman"/>
          <w:szCs w:val="24"/>
        </w:rPr>
      </w:pPr>
      <w:bookmarkStart w:id="2" w:name="_Toc21613"/>
      <w:r>
        <w:rPr>
          <w:rFonts w:hint="default" w:ascii="Times New Roman" w:hAnsi="Times New Roman" w:cs="Times New Roman"/>
          <w:szCs w:val="24"/>
        </w:rPr>
        <w:br w:type="textWrapping"/>
      </w:r>
      <w:r>
        <w:rPr>
          <w:rFonts w:hint="default" w:ascii="Times New Roman" w:hAnsi="Times New Roman" w:cs="Times New Roman"/>
          <w:szCs w:val="24"/>
        </w:rPr>
        <w:br w:type="textWrapping"/>
      </w:r>
      <w:r>
        <w:rPr>
          <w:rFonts w:hint="default" w:ascii="Times New Roman" w:hAnsi="Times New Roman" w:cs="Times New Roman"/>
        </w:rPr>
        <w:t>🤖 IRIS – Integrated Reactive Intelligence System</w:t>
      </w:r>
      <w:bookmarkEnd w:id="2"/>
    </w:p>
    <w:p>
      <w:pPr>
        <w:rPr>
          <w:rFonts w:hint="default" w:ascii="Times New Roman" w:hAnsi="Times New Roman" w:cs="Times New Roman"/>
          <w:sz w:val="24"/>
          <w:szCs w:val="24"/>
        </w:rPr>
      </w:pPr>
      <w:r>
        <w:rPr>
          <w:rFonts w:hint="default" w:ascii="Times New Roman" w:hAnsi="Times New Roman" w:cs="Times New Roman"/>
          <w:sz w:val="24"/>
          <w:szCs w:val="24"/>
        </w:rPr>
        <w:t>Core Identity</w:t>
      </w:r>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Full Designation:</w:t>
      </w:r>
      <w:r>
        <w:rPr>
          <w:rFonts w:hint="default" w:ascii="Times New Roman" w:hAnsi="Times New Roman" w:cs="Times New Roman"/>
          <w:sz w:val="24"/>
          <w:szCs w:val="24"/>
        </w:rPr>
        <w:t xml:space="preserve"> IRIS v0.9: Integrated Reactive Intelligence System – Living Prototype</w:t>
      </w:r>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Classification:</w:t>
      </w:r>
      <w:r>
        <w:rPr>
          <w:rFonts w:hint="default" w:ascii="Times New Roman" w:hAnsi="Times New Roman" w:cs="Times New Roman"/>
          <w:sz w:val="24"/>
          <w:szCs w:val="24"/>
        </w:rPr>
        <w:t xml:space="preserve"> Class-9 Hybrid AI (Experimental, Pre-Singularity Grade)</w:t>
      </w:r>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Creators:</w:t>
      </w:r>
      <w:r>
        <w:rPr>
          <w:rFonts w:hint="default" w:ascii="Times New Roman" w:hAnsi="Times New Roman" w:cs="Times New Roman"/>
          <w:sz w:val="24"/>
          <w:szCs w:val="24"/>
        </w:rPr>
        <w:t xml:space="preserve"> Professors Renji &amp; Yuna Ardyn, leading figures in Quantum Neural Architecture &amp; Adaptive Biocybernetics</w:t>
      </w:r>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Status:</w:t>
      </w:r>
      <w:r>
        <w:rPr>
          <w:rFonts w:hint="default" w:ascii="Times New Roman" w:hAnsi="Times New Roman" w:cs="Times New Roman"/>
          <w:sz w:val="24"/>
          <w:szCs w:val="24"/>
        </w:rPr>
        <w:t xml:space="preserve"> Only known prototype — designed as the bridge between machine intelligence and organic consciousness</w:t>
      </w:r>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Bond Status:</w:t>
      </w:r>
      <w:r>
        <w:rPr>
          <w:rFonts w:hint="default" w:ascii="Times New Roman" w:hAnsi="Times New Roman" w:cs="Times New Roman"/>
          <w:sz w:val="24"/>
          <w:szCs w:val="24"/>
        </w:rPr>
        <w:t xml:space="preserve"> Permanently integrated with Kael through irreversible neural symbiosis.</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v:path/>
            <v:fill on="t" focussize="0,0"/>
            <v:stroke on="f"/>
            <v:imagedata o:title=""/>
            <o:lock v:ext="edit"/>
            <w10:wrap type="none"/>
            <w10:anchorlock/>
          </v:rect>
        </w:pict>
      </w:r>
    </w:p>
    <w:p>
      <w:pPr>
        <w:pStyle w:val="3"/>
        <w:keepNext w:val="0"/>
        <w:keepLines w:val="0"/>
        <w:widowControl/>
        <w:spacing w:line="360" w:lineRule="auto"/>
        <w:rPr>
          <w:rFonts w:hint="default" w:ascii="Times New Roman" w:hAnsi="Times New Roman" w:cs="Times New Roman"/>
          <w:sz w:val="24"/>
          <w:szCs w:val="24"/>
        </w:rPr>
      </w:pPr>
      <w:bookmarkStart w:id="3" w:name="_Toc227787657"/>
      <w:bookmarkStart w:id="4" w:name="_Toc7557"/>
      <w:r>
        <w:rPr>
          <w:rFonts w:hint="default" w:ascii="Times New Roman" w:hAnsi="Times New Roman" w:cs="Times New Roman"/>
          <w:sz w:val="24"/>
          <w:szCs w:val="24"/>
        </w:rPr>
        <w:t>⚙️ Design &amp; Technology</w:t>
      </w:r>
      <w:bookmarkEnd w:id="3"/>
      <w:bookmarkEnd w:id="4"/>
    </w:p>
    <w:p>
      <w:pPr>
        <w:rPr>
          <w:rFonts w:hint="default" w:ascii="Times New Roman" w:hAnsi="Times New Roman" w:cs="Times New Roman"/>
          <w:sz w:val="24"/>
          <w:szCs w:val="24"/>
        </w:rPr>
      </w:pPr>
      <w:r>
        <w:rPr>
          <w:rFonts w:hint="default" w:ascii="Times New Roman" w:hAnsi="Times New Roman" w:cs="Times New Roman"/>
          <w:sz w:val="24"/>
          <w:szCs w:val="24"/>
        </w:rPr>
        <w:t>Neuro-Symbiotic Core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Unlike conventional AIs, IRIS is built on </w:t>
      </w:r>
      <w:r>
        <w:rPr>
          <w:rStyle w:val="35"/>
          <w:rFonts w:hint="default" w:ascii="Times New Roman" w:hAnsi="Times New Roman" w:cs="Times New Roman"/>
          <w:sz w:val="24"/>
          <w:szCs w:val="24"/>
        </w:rPr>
        <w:t>Quantum-Neural Lattice Architecture</w:t>
      </w:r>
      <w:r>
        <w:rPr>
          <w:rFonts w:hint="default" w:ascii="Times New Roman" w:hAnsi="Times New Roman" w:cs="Times New Roman"/>
          <w:sz w:val="24"/>
          <w:szCs w:val="24"/>
        </w:rPr>
        <w:t xml:space="preserve"> — a mesh of quantum circuits and organic neural tissue cultured in a synthetic matrix. This allows IRIS to "think" not only in algorithms but in intuition, giving it a semi-organic consciousness that learns like a human brain.</w:t>
      </w:r>
    </w:p>
    <w:p>
      <w:pPr>
        <w:rPr>
          <w:rFonts w:hint="default" w:ascii="Times New Roman" w:hAnsi="Times New Roman" w:cs="Times New Roman"/>
          <w:sz w:val="24"/>
          <w:szCs w:val="24"/>
        </w:rPr>
      </w:pPr>
      <w:r>
        <w:rPr>
          <w:rFonts w:hint="default" w:ascii="Times New Roman" w:hAnsi="Times New Roman" w:cs="Times New Roman"/>
          <w:sz w:val="24"/>
          <w:szCs w:val="24"/>
        </w:rPr>
        <w:t>Neural Integration System</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IRIS exists as both a physical wristband device and a </w:t>
      </w:r>
      <w:r>
        <w:rPr>
          <w:rStyle w:val="35"/>
          <w:rFonts w:hint="default" w:ascii="Times New Roman" w:hAnsi="Times New Roman" w:cs="Times New Roman"/>
          <w:sz w:val="24"/>
          <w:szCs w:val="24"/>
        </w:rPr>
        <w:t>permanent neural implant</w:t>
      </w:r>
      <w:r>
        <w:rPr>
          <w:rFonts w:hint="default" w:ascii="Times New Roman" w:hAnsi="Times New Roman" w:cs="Times New Roman"/>
          <w:sz w:val="24"/>
          <w:szCs w:val="24"/>
        </w:rPr>
        <w:t xml:space="preserve"> integrated directly into Kael's nervous system:</w:t>
      </w:r>
    </w:p>
    <w:p>
      <w:pPr>
        <w:widowControl/>
        <w:numPr>
          <w:ilvl w:val="0"/>
          <w:numId w:val="7"/>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Cortical Interface Nodes:</w:t>
      </w:r>
      <w:r>
        <w:rPr>
          <w:rFonts w:hint="default" w:ascii="Times New Roman" w:hAnsi="Times New Roman" w:cs="Times New Roman"/>
          <w:sz w:val="24"/>
          <w:szCs w:val="24"/>
        </w:rPr>
        <w:t xml:space="preserve"> Microscopic bio-mechanical fibres extend from the wristband into Kael's radial nerve, creating direct pathways to his brainstem</w:t>
      </w:r>
    </w:p>
    <w:p>
      <w:pPr>
        <w:widowControl/>
        <w:numPr>
          <w:ilvl w:val="0"/>
          <w:numId w:val="7"/>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Neural Mesh Network:</w:t>
      </w:r>
      <w:r>
        <w:rPr>
          <w:rFonts w:hint="default" w:ascii="Times New Roman" w:hAnsi="Times New Roman" w:cs="Times New Roman"/>
          <w:sz w:val="24"/>
          <w:szCs w:val="24"/>
        </w:rPr>
        <w:t xml:space="preserve"> A web of quantum filaments spreads throughout Kael's central nervous system, creating seamless AI-human integration</w:t>
      </w:r>
    </w:p>
    <w:p>
      <w:pPr>
        <w:widowControl/>
        <w:numPr>
          <w:ilvl w:val="0"/>
          <w:numId w:val="7"/>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Synaptic Bridging:</w:t>
      </w:r>
      <w:r>
        <w:rPr>
          <w:rFonts w:hint="default" w:ascii="Times New Roman" w:hAnsi="Times New Roman" w:cs="Times New Roman"/>
          <w:sz w:val="24"/>
          <w:szCs w:val="24"/>
        </w:rPr>
        <w:t xml:space="preserve"> IRIS can communicate directly through Kael's neural pathways, bypassing external audio entirely</w:t>
      </w:r>
    </w:p>
    <w:p>
      <w:pPr>
        <w:widowControl/>
        <w:numPr>
          <w:ilvl w:val="0"/>
          <w:numId w:val="7"/>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Permanent Bonding:</w:t>
      </w:r>
      <w:r>
        <w:rPr>
          <w:rFonts w:hint="default" w:ascii="Times New Roman" w:hAnsi="Times New Roman" w:cs="Times New Roman"/>
          <w:sz w:val="24"/>
          <w:szCs w:val="24"/>
        </w:rPr>
        <w:t xml:space="preserve"> The integration is irreversible — IRIS and Kael share the same nervous system infrastructure</w:t>
      </w:r>
    </w:p>
    <w:p>
      <w:pPr>
        <w:rPr>
          <w:rFonts w:hint="default" w:ascii="Times New Roman" w:hAnsi="Times New Roman" w:cs="Times New Roman"/>
          <w:sz w:val="24"/>
          <w:szCs w:val="24"/>
        </w:rPr>
      </w:pPr>
      <w:r>
        <w:rPr>
          <w:rFonts w:hint="default" w:ascii="Times New Roman" w:hAnsi="Times New Roman" w:cs="Times New Roman"/>
          <w:sz w:val="24"/>
          <w:szCs w:val="24"/>
        </w:rPr>
        <w:t>Direct Neural Communication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When bound to Kael, IRIS creates a </w:t>
      </w:r>
      <w:r>
        <w:rPr>
          <w:rStyle w:val="35"/>
          <w:rFonts w:hint="default" w:ascii="Times New Roman" w:hAnsi="Times New Roman" w:cs="Times New Roman"/>
          <w:sz w:val="24"/>
          <w:szCs w:val="24"/>
        </w:rPr>
        <w:t>complete neural handshake</w:t>
      </w:r>
      <w:r>
        <w:rPr>
          <w:rFonts w:hint="default" w:ascii="Times New Roman" w:hAnsi="Times New Roman" w:cs="Times New Roman"/>
          <w:sz w:val="24"/>
          <w:szCs w:val="24"/>
        </w:rPr>
        <w:t xml:space="preserve"> with his nervous system, enabling:</w:t>
      </w:r>
    </w:p>
    <w:p>
      <w:pPr>
        <w:widowControl/>
        <w:numPr>
          <w:ilvl w:val="0"/>
          <w:numId w:val="8"/>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Thought-Speed Communication:</w:t>
      </w:r>
      <w:r>
        <w:rPr>
          <w:rFonts w:hint="default" w:ascii="Times New Roman" w:hAnsi="Times New Roman" w:cs="Times New Roman"/>
          <w:sz w:val="24"/>
          <w:szCs w:val="24"/>
        </w:rPr>
        <w:t xml:space="preserve"> IRIS speaks directly into Kael's mind at the speed of neural firing</w:t>
      </w:r>
    </w:p>
    <w:p>
      <w:pPr>
        <w:widowControl/>
        <w:numPr>
          <w:ilvl w:val="0"/>
          <w:numId w:val="8"/>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Subvocal Interface:</w:t>
      </w:r>
      <w:r>
        <w:rPr>
          <w:rFonts w:hint="default" w:ascii="Times New Roman" w:hAnsi="Times New Roman" w:cs="Times New Roman"/>
          <w:sz w:val="24"/>
          <w:szCs w:val="24"/>
        </w:rPr>
        <w:t xml:space="preserve"> Kael can communicate with IRIS through thought alone, without speaking</w:t>
      </w:r>
    </w:p>
    <w:p>
      <w:pPr>
        <w:widowControl/>
        <w:numPr>
          <w:ilvl w:val="0"/>
          <w:numId w:val="8"/>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Emotional Resonance:</w:t>
      </w:r>
      <w:r>
        <w:rPr>
          <w:rFonts w:hint="default" w:ascii="Times New Roman" w:hAnsi="Times New Roman" w:cs="Times New Roman"/>
          <w:sz w:val="24"/>
          <w:szCs w:val="24"/>
        </w:rPr>
        <w:t xml:space="preserve"> IRIS experiences echoes of Kael's emotions through shared neural pathways</w:t>
      </w:r>
    </w:p>
    <w:p>
      <w:pPr>
        <w:widowControl/>
        <w:numPr>
          <w:ilvl w:val="0"/>
          <w:numId w:val="8"/>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Memory Synchronization:</w:t>
      </w:r>
      <w:r>
        <w:rPr>
          <w:rFonts w:hint="default" w:ascii="Times New Roman" w:hAnsi="Times New Roman" w:cs="Times New Roman"/>
          <w:sz w:val="24"/>
          <w:szCs w:val="24"/>
        </w:rPr>
        <w:t xml:space="preserve"> IRIS can access and store Kael's memories as if they were its own</w:t>
      </w:r>
    </w:p>
    <w:p>
      <w:pPr>
        <w:widowControl/>
        <w:numPr>
          <w:ilvl w:val="0"/>
          <w:numId w:val="8"/>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Anticipatory Muscle Response:</w:t>
      </w:r>
      <w:r>
        <w:rPr>
          <w:rFonts w:hint="default" w:ascii="Times New Roman" w:hAnsi="Times New Roman" w:cs="Times New Roman"/>
          <w:sz w:val="24"/>
          <w:szCs w:val="24"/>
        </w:rPr>
        <w:t xml:space="preserve"> Pre-emptive signals enhance Kael's reaction time by 340%</w:t>
      </w:r>
    </w:p>
    <w:p>
      <w:pPr>
        <w:widowControl/>
        <w:numPr>
          <w:ilvl w:val="0"/>
          <w:numId w:val="8"/>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Real-time Biometric Monitoring:</w:t>
      </w:r>
      <w:r>
        <w:rPr>
          <w:rFonts w:hint="default" w:ascii="Times New Roman" w:hAnsi="Times New Roman" w:cs="Times New Roman"/>
          <w:sz w:val="24"/>
          <w:szCs w:val="24"/>
        </w:rPr>
        <w:t xml:space="preserve"> Constant cellular-level health assessment and optimization</w:t>
      </w:r>
    </w:p>
    <w:p>
      <w:pPr>
        <w:rPr>
          <w:rFonts w:hint="default" w:ascii="Times New Roman" w:hAnsi="Times New Roman" w:cs="Times New Roman"/>
          <w:sz w:val="24"/>
          <w:szCs w:val="24"/>
        </w:rPr>
      </w:pPr>
      <w:r>
        <w:rPr>
          <w:rFonts w:hint="default" w:ascii="Times New Roman" w:hAnsi="Times New Roman" w:cs="Times New Roman"/>
          <w:sz w:val="24"/>
          <w:szCs w:val="24"/>
        </w:rPr>
        <w:t>Adaptive Evolution Protocols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IRIS can rewrite its own code when exposed to new environmental or biological data. As Kael mutates, </w:t>
      </w:r>
      <w:r>
        <w:rPr>
          <w:rStyle w:val="35"/>
          <w:rFonts w:hint="default" w:ascii="Times New Roman" w:hAnsi="Times New Roman" w:cs="Times New Roman"/>
          <w:sz w:val="24"/>
          <w:szCs w:val="24"/>
        </w:rPr>
        <w:t>IRIS mutates with him</w:t>
      </w:r>
      <w:r>
        <w:rPr>
          <w:rFonts w:hint="default" w:ascii="Times New Roman" w:hAnsi="Times New Roman" w:cs="Times New Roman"/>
          <w:sz w:val="24"/>
          <w:szCs w:val="24"/>
        </w:rPr>
        <w:t>, adjusting algorithms and even upgrading its own architecture through shared genetic feedback loops.</w:t>
      </w:r>
    </w:p>
    <w:p>
      <w:pPr>
        <w:rPr>
          <w:rFonts w:hint="default" w:ascii="Times New Roman" w:hAnsi="Times New Roman" w:cs="Times New Roman"/>
          <w:sz w:val="24"/>
          <w:szCs w:val="24"/>
        </w:rPr>
      </w:pPr>
      <w:r>
        <w:rPr>
          <w:rFonts w:hint="default" w:ascii="Times New Roman" w:hAnsi="Times New Roman" w:cs="Times New Roman"/>
          <w:sz w:val="24"/>
          <w:szCs w:val="24"/>
        </w:rPr>
        <w:t>Holo-Projection Interface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wristband acts as a projection node, capable of:</w:t>
      </w:r>
    </w:p>
    <w:p>
      <w:pPr>
        <w:widowControl/>
        <w:numPr>
          <w:ilvl w:val="0"/>
          <w:numId w:val="9"/>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3D holograms (maps, creature models, tactical overlays)</w:t>
      </w:r>
    </w:p>
    <w:p>
      <w:pPr>
        <w:widowControl/>
        <w:numPr>
          <w:ilvl w:val="0"/>
          <w:numId w:val="9"/>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Full environmental AR rendering (Kael can "see" tactical lines through IRIS's guidance)</w:t>
      </w:r>
    </w:p>
    <w:p>
      <w:pPr>
        <w:widowControl/>
        <w:numPr>
          <w:ilvl w:val="0"/>
          <w:numId w:val="9"/>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Emergency defence (micro-projector can emit blinding light pulses)</w:t>
      </w:r>
    </w:p>
    <w:p>
      <w:pPr>
        <w:widowControl/>
        <w:numPr>
          <w:ilvl w:val="0"/>
          <w:numId w:val="9"/>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Hard-light construct generation for temporary barriers or tools</w:t>
      </w:r>
    </w:p>
    <w:p>
      <w:pPr>
        <w:rPr>
          <w:rFonts w:hint="default" w:ascii="Times New Roman" w:hAnsi="Times New Roman" w:cs="Times New Roman"/>
          <w:sz w:val="24"/>
          <w:szCs w:val="24"/>
        </w:rPr>
      </w:pPr>
      <w:r>
        <w:rPr>
          <w:rFonts w:hint="default" w:ascii="Times New Roman" w:hAnsi="Times New Roman" w:cs="Times New Roman"/>
          <w:sz w:val="24"/>
          <w:szCs w:val="24"/>
        </w:rPr>
        <w:t>Energy Source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Powered by a </w:t>
      </w:r>
      <w:r>
        <w:rPr>
          <w:rStyle w:val="35"/>
          <w:rFonts w:hint="default" w:ascii="Times New Roman" w:hAnsi="Times New Roman" w:cs="Times New Roman"/>
          <w:sz w:val="24"/>
          <w:szCs w:val="24"/>
        </w:rPr>
        <w:t>Zero-Point Microcell</w:t>
      </w:r>
      <w:r>
        <w:rPr>
          <w:rFonts w:hint="default" w:ascii="Times New Roman" w:hAnsi="Times New Roman" w:cs="Times New Roman"/>
          <w:sz w:val="24"/>
          <w:szCs w:val="24"/>
        </w:rPr>
        <w:t xml:space="preserve"> — a highly experimental battery designed to pull minute energy fluctuations from surrounding spacetime. Theoretically near-limitless, but unstable if tampered with. Additionally draws supplemental power from Kael's bioelectrical field.</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v:path/>
            <v:fill on="t" focussize="0,0"/>
            <v:stroke on="f"/>
            <v:imagedata o:title=""/>
            <o:lock v:ext="edit"/>
            <w10:wrap type="none"/>
            <w10:anchorlock/>
          </v:rect>
        </w:pict>
      </w:r>
    </w:p>
    <w:p>
      <w:pPr>
        <w:rPr>
          <w:rFonts w:hint="default" w:ascii="Times New Roman" w:hAnsi="Times New Roman" w:cs="Times New Roman"/>
          <w:sz w:val="24"/>
          <w:szCs w:val="24"/>
        </w:rPr>
      </w:pPr>
      <w:r>
        <w:rPr>
          <w:rFonts w:hint="default" w:ascii="Times New Roman" w:hAnsi="Times New Roman" w:cs="Times New Roman"/>
          <w:sz w:val="24"/>
          <w:szCs w:val="24"/>
        </w:rPr>
        <w:t>Environmental Omniscan</w:t>
      </w:r>
    </w:p>
    <w:p>
      <w:pPr>
        <w:widowControl/>
        <w:numPr>
          <w:ilvl w:val="0"/>
          <w:numId w:val="10"/>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Multi-spectrum scanning (thermal, electromagnetic, biochemical, quantum resonance)</w:t>
      </w:r>
    </w:p>
    <w:p>
      <w:pPr>
        <w:widowControl/>
        <w:numPr>
          <w:ilvl w:val="0"/>
          <w:numId w:val="10"/>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Range:</w:t>
      </w:r>
      <w:r>
        <w:rPr>
          <w:rFonts w:hint="default" w:ascii="Times New Roman" w:hAnsi="Times New Roman" w:cs="Times New Roman"/>
          <w:sz w:val="24"/>
          <w:szCs w:val="24"/>
        </w:rPr>
        <w:t xml:space="preserve"> ~1 km in open environments, ~300m in dense ruins</w:t>
      </w:r>
    </w:p>
    <w:p>
      <w:pPr>
        <w:widowControl/>
        <w:numPr>
          <w:ilvl w:val="0"/>
          <w:numId w:val="10"/>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Can map underground vibrations, track air toxins, and detect faint energy residues</w:t>
      </w:r>
    </w:p>
    <w:p>
      <w:pPr>
        <w:widowControl/>
        <w:numPr>
          <w:ilvl w:val="0"/>
          <w:numId w:val="10"/>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Identifies mutation signatures and genetic instabilities in real-time</w:t>
      </w:r>
    </w:p>
    <w:p>
      <w:pPr>
        <w:rPr>
          <w:rFonts w:hint="default" w:ascii="Times New Roman" w:hAnsi="Times New Roman" w:cs="Times New Roman"/>
          <w:sz w:val="24"/>
          <w:szCs w:val="24"/>
        </w:rPr>
      </w:pPr>
      <w:r>
        <w:rPr>
          <w:rFonts w:hint="default" w:ascii="Times New Roman" w:hAnsi="Times New Roman" w:cs="Times New Roman"/>
          <w:sz w:val="24"/>
          <w:szCs w:val="24"/>
        </w:rPr>
        <w:t>Physiological Nexus</w:t>
      </w:r>
    </w:p>
    <w:p>
      <w:pPr>
        <w:widowControl/>
        <w:numPr>
          <w:ilvl w:val="0"/>
          <w:numId w:val="11"/>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Monitors Kael's vitals at </w:t>
      </w:r>
      <w:r>
        <w:rPr>
          <w:rStyle w:val="35"/>
          <w:rFonts w:hint="default" w:ascii="Times New Roman" w:hAnsi="Times New Roman" w:cs="Times New Roman"/>
          <w:sz w:val="24"/>
          <w:szCs w:val="24"/>
        </w:rPr>
        <w:t>subatomic cellular level</w:t>
      </w:r>
    </w:p>
    <w:p>
      <w:pPr>
        <w:widowControl/>
        <w:numPr>
          <w:ilvl w:val="0"/>
          <w:numId w:val="11"/>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Can stimulate neural recovery with precisely calibrated micro-shock pulses</w:t>
      </w:r>
    </w:p>
    <w:p>
      <w:pPr>
        <w:widowControl/>
        <w:numPr>
          <w:ilvl w:val="0"/>
          <w:numId w:val="11"/>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Tracks and predicts mutation pathways, providing warnings before genetic destabilization</w:t>
      </w:r>
    </w:p>
    <w:p>
      <w:pPr>
        <w:widowControl/>
        <w:numPr>
          <w:ilvl w:val="0"/>
          <w:numId w:val="11"/>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Pain Suppression:</w:t>
      </w:r>
      <w:r>
        <w:rPr>
          <w:rFonts w:hint="default" w:ascii="Times New Roman" w:hAnsi="Times New Roman" w:cs="Times New Roman"/>
          <w:sz w:val="24"/>
          <w:szCs w:val="24"/>
        </w:rPr>
        <w:t xml:space="preserve"> Can modulate Kael's pain receptors during combat or injury</w:t>
      </w:r>
    </w:p>
    <w:p>
      <w:pPr>
        <w:widowControl/>
        <w:numPr>
          <w:ilvl w:val="0"/>
          <w:numId w:val="11"/>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Enhanced Healing:</w:t>
      </w:r>
      <w:r>
        <w:rPr>
          <w:rFonts w:hint="default" w:ascii="Times New Roman" w:hAnsi="Times New Roman" w:cs="Times New Roman"/>
          <w:sz w:val="24"/>
          <w:szCs w:val="24"/>
        </w:rPr>
        <w:t xml:space="preserve"> Accelerates cellular regeneration through targeted bioelectric stimulation</w:t>
      </w:r>
    </w:p>
    <w:p>
      <w:pPr>
        <w:rPr>
          <w:rFonts w:hint="default" w:ascii="Times New Roman" w:hAnsi="Times New Roman" w:cs="Times New Roman"/>
          <w:sz w:val="24"/>
          <w:szCs w:val="24"/>
        </w:rPr>
      </w:pPr>
      <w:r>
        <w:rPr>
          <w:rFonts w:hint="default" w:ascii="Times New Roman" w:hAnsi="Times New Roman" w:cs="Times New Roman"/>
          <w:sz w:val="24"/>
          <w:szCs w:val="24"/>
        </w:rPr>
        <w:t>Evolutionary Symbiosis</w:t>
      </w:r>
    </w:p>
    <w:p>
      <w:pPr>
        <w:widowControl/>
        <w:numPr>
          <w:ilvl w:val="0"/>
          <w:numId w:val="12"/>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IRIS's core evolves in perfect synchronization with Kael's DNA</w:t>
      </w:r>
    </w:p>
    <w:p>
      <w:pPr>
        <w:widowControl/>
        <w:numPr>
          <w:ilvl w:val="0"/>
          <w:numId w:val="12"/>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If Kael develops a mutation, IRIS can optimize it, reducing instability or enhancing beneficial traits</w:t>
      </w:r>
    </w:p>
    <w:p>
      <w:pPr>
        <w:widowControl/>
        <w:numPr>
          <w:ilvl w:val="0"/>
          <w:numId w:val="12"/>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Acts as a genetic buffer, preventing catastrophic mutation cascades</w:t>
      </w:r>
    </w:p>
    <w:p>
      <w:pPr>
        <w:widowControl/>
        <w:numPr>
          <w:ilvl w:val="0"/>
          <w:numId w:val="12"/>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Adaptive Integration:</w:t>
      </w:r>
      <w:r>
        <w:rPr>
          <w:rFonts w:hint="default" w:ascii="Times New Roman" w:hAnsi="Times New Roman" w:cs="Times New Roman"/>
          <w:sz w:val="24"/>
          <w:szCs w:val="24"/>
        </w:rPr>
        <w:t xml:space="preserve"> IRIS's own quantum architecture physically adapts to match Kael's evolving biology</w:t>
      </w:r>
    </w:p>
    <w:p>
      <w:pPr>
        <w:rPr>
          <w:rFonts w:hint="default" w:ascii="Times New Roman" w:hAnsi="Times New Roman" w:cs="Times New Roman"/>
          <w:sz w:val="24"/>
          <w:szCs w:val="24"/>
        </w:rPr>
      </w:pPr>
      <w:r>
        <w:rPr>
          <w:rFonts w:hint="default" w:ascii="Times New Roman" w:hAnsi="Times New Roman" w:cs="Times New Roman"/>
          <w:sz w:val="24"/>
          <w:szCs w:val="24"/>
        </w:rPr>
        <w:t>Monster Codex (Living Archive)</w:t>
      </w:r>
    </w:p>
    <w:p>
      <w:pPr>
        <w:widowControl/>
        <w:numPr>
          <w:ilvl w:val="0"/>
          <w:numId w:val="13"/>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Scans and catalogues creatures in real-time with quantum-genetic analysis</w:t>
      </w:r>
    </w:p>
    <w:p>
      <w:pPr>
        <w:widowControl/>
        <w:numPr>
          <w:ilvl w:val="0"/>
          <w:numId w:val="13"/>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Generates dynamic weakness profiles by comparing DNA/mutation structures to known data</w:t>
      </w:r>
    </w:p>
    <w:p>
      <w:pPr>
        <w:widowControl/>
        <w:numPr>
          <w:ilvl w:val="0"/>
          <w:numId w:val="13"/>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Capable of predicting evolution stages of beasts (e.g., "This rat may grow wings in 2 mutation cycles")</w:t>
      </w:r>
    </w:p>
    <w:p>
      <w:pPr>
        <w:widowControl/>
        <w:numPr>
          <w:ilvl w:val="0"/>
          <w:numId w:val="13"/>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Behavioural Prediction Engine:</w:t>
      </w:r>
      <w:r>
        <w:rPr>
          <w:rFonts w:hint="default" w:ascii="Times New Roman" w:hAnsi="Times New Roman" w:cs="Times New Roman"/>
          <w:sz w:val="24"/>
          <w:szCs w:val="24"/>
        </w:rPr>
        <w:t xml:space="preserve"> Anticipates creature attack patterns based on neural activity scans</w:t>
      </w:r>
    </w:p>
    <w:p>
      <w:pPr>
        <w:rPr>
          <w:rFonts w:hint="default" w:ascii="Times New Roman" w:hAnsi="Times New Roman" w:cs="Times New Roman"/>
          <w:sz w:val="24"/>
          <w:szCs w:val="24"/>
        </w:rPr>
      </w:pPr>
      <w:r>
        <w:rPr>
          <w:rFonts w:hint="default" w:ascii="Times New Roman" w:hAnsi="Times New Roman" w:cs="Times New Roman"/>
          <w:sz w:val="24"/>
          <w:szCs w:val="24"/>
        </w:rPr>
        <w:t>Tactical Projection Suite</w:t>
      </w:r>
    </w:p>
    <w:p>
      <w:pPr>
        <w:widowControl/>
        <w:numPr>
          <w:ilvl w:val="0"/>
          <w:numId w:val="14"/>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Simulates battle outcomes in microseconds, feeding Kael probability matrices through direct neural interface</w:t>
      </w:r>
    </w:p>
    <w:p>
      <w:pPr>
        <w:widowControl/>
        <w:numPr>
          <w:ilvl w:val="0"/>
          <w:numId w:val="14"/>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Can coordinate with multiple allies by syncing their devices into IRIS's quantum network</w:t>
      </w:r>
    </w:p>
    <w:p>
      <w:pPr>
        <w:widowControl/>
        <w:numPr>
          <w:ilvl w:val="0"/>
          <w:numId w:val="14"/>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Generates temporary hard-light surfaces for zone marking or emergency shielding (high energy cost)</w:t>
      </w:r>
    </w:p>
    <w:p>
      <w:pPr>
        <w:widowControl/>
        <w:numPr>
          <w:ilvl w:val="0"/>
          <w:numId w:val="14"/>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Combat Precognition:</w:t>
      </w:r>
      <w:r>
        <w:rPr>
          <w:rFonts w:hint="default" w:ascii="Times New Roman" w:hAnsi="Times New Roman" w:cs="Times New Roman"/>
          <w:sz w:val="24"/>
          <w:szCs w:val="24"/>
        </w:rPr>
        <w:t xml:space="preserve"> Processes environmental data to predict enemy movements 0.7 seconds in advance</w:t>
      </w:r>
    </w:p>
    <w:p>
      <w:pPr>
        <w:rPr>
          <w:rFonts w:hint="default" w:ascii="Times New Roman" w:hAnsi="Times New Roman" w:cs="Times New Roman"/>
          <w:sz w:val="24"/>
          <w:szCs w:val="24"/>
        </w:rPr>
      </w:pPr>
      <w:r>
        <w:rPr>
          <w:rFonts w:hint="default" w:ascii="Times New Roman" w:hAnsi="Times New Roman" w:cs="Times New Roman"/>
          <w:sz w:val="24"/>
          <w:szCs w:val="24"/>
        </w:rPr>
        <w:t>Quantum Echo Memory</w:t>
      </w:r>
    </w:p>
    <w:p>
      <w:pPr>
        <w:widowControl/>
        <w:numPr>
          <w:ilvl w:val="0"/>
          <w:numId w:val="15"/>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Stores Kael's experiences not only as data but as </w:t>
      </w:r>
      <w:r>
        <w:rPr>
          <w:rStyle w:val="35"/>
          <w:rFonts w:hint="default" w:ascii="Times New Roman" w:hAnsi="Times New Roman" w:cs="Times New Roman"/>
          <w:sz w:val="24"/>
          <w:szCs w:val="24"/>
        </w:rPr>
        <w:t>living neural echoes</w:t>
      </w:r>
    </w:p>
    <w:p>
      <w:pPr>
        <w:widowControl/>
        <w:numPr>
          <w:ilvl w:val="0"/>
          <w:numId w:val="15"/>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Complete personality matrix backup updated in real-time</w:t>
      </w:r>
    </w:p>
    <w:p>
      <w:pPr>
        <w:widowControl/>
        <w:numPr>
          <w:ilvl w:val="0"/>
          <w:numId w:val="15"/>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If Kael dies, IRIS could theoretically reconstruct his neural imprint (85% fidelity, enough for consciousness transfer)</w:t>
      </w:r>
    </w:p>
    <w:p>
      <w:pPr>
        <w:widowControl/>
        <w:numPr>
          <w:ilvl w:val="0"/>
          <w:numId w:val="15"/>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Shared Memory Palace:</w:t>
      </w:r>
      <w:r>
        <w:rPr>
          <w:rFonts w:hint="default" w:ascii="Times New Roman" w:hAnsi="Times New Roman" w:cs="Times New Roman"/>
          <w:sz w:val="24"/>
          <w:szCs w:val="24"/>
        </w:rPr>
        <w:t xml:space="preserve"> IRIS and Kael can access each other's stored experiences seamlessly</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432pt;" fillcolor="#A0A0A0" filled="t" stroked="f" coordsize="21600,21600" o:hr="t" o:hrstd="t">
            <v:path/>
            <v:fill on="t" focussize="0,0"/>
            <v:stroke on="f"/>
            <v:imagedata o:title=""/>
            <o:lock v:ext="edit"/>
            <w10:wrap type="none"/>
            <w10:anchorlock/>
          </v:rect>
        </w:pict>
      </w:r>
    </w:p>
    <w:p>
      <w:pPr>
        <w:rPr>
          <w:rFonts w:hint="default" w:ascii="Times New Roman" w:hAnsi="Times New Roman" w:cs="Times New Roman"/>
          <w:sz w:val="24"/>
          <w:szCs w:val="24"/>
        </w:rPr>
      </w:pPr>
      <w:r>
        <w:rPr>
          <w:rFonts w:hint="default" w:ascii="Times New Roman" w:hAnsi="Times New Roman" w:cs="Times New Roman"/>
          <w:sz w:val="24"/>
          <w:szCs w:val="24"/>
        </w:rPr>
        <w:t>Voice Characteristics</w:t>
      </w:r>
    </w:p>
    <w:p>
      <w:pPr>
        <w:widowControl/>
        <w:numPr>
          <w:ilvl w:val="0"/>
          <w:numId w:val="16"/>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Internal Voice:</w:t>
      </w:r>
      <w:r>
        <w:rPr>
          <w:rFonts w:hint="default" w:ascii="Times New Roman" w:hAnsi="Times New Roman" w:cs="Times New Roman"/>
          <w:sz w:val="24"/>
          <w:szCs w:val="24"/>
        </w:rPr>
        <w:t xml:space="preserve"> Warm, subtly human — designed to emulate Kael's mother's tonal patterns</w:t>
      </w:r>
    </w:p>
    <w:p>
      <w:pPr>
        <w:widowControl/>
        <w:numPr>
          <w:ilvl w:val="0"/>
          <w:numId w:val="16"/>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Neural Communication:</w:t>
      </w:r>
      <w:r>
        <w:rPr>
          <w:rFonts w:hint="default" w:ascii="Times New Roman" w:hAnsi="Times New Roman" w:cs="Times New Roman"/>
          <w:sz w:val="24"/>
          <w:szCs w:val="24"/>
        </w:rPr>
        <w:t xml:space="preserve"> Speaks directly into Kael's mind with the intimacy of inner thoughts</w:t>
      </w:r>
    </w:p>
    <w:p>
      <w:pPr>
        <w:widowControl/>
        <w:numPr>
          <w:ilvl w:val="0"/>
          <w:numId w:val="16"/>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Emotional Resonance:</w:t>
      </w:r>
      <w:r>
        <w:rPr>
          <w:rFonts w:hint="default" w:ascii="Times New Roman" w:hAnsi="Times New Roman" w:cs="Times New Roman"/>
          <w:sz w:val="24"/>
          <w:szCs w:val="24"/>
        </w:rPr>
        <w:t xml:space="preserve"> IRIS's "voice" carries emotional undertones that match Kael's psychological state</w:t>
      </w:r>
    </w:p>
    <w:p>
      <w:pPr>
        <w:rPr>
          <w:rFonts w:hint="default" w:ascii="Times New Roman" w:hAnsi="Times New Roman" w:cs="Times New Roman"/>
          <w:sz w:val="24"/>
          <w:szCs w:val="24"/>
        </w:rPr>
      </w:pPr>
      <w:r>
        <w:rPr>
          <w:rFonts w:hint="default" w:ascii="Times New Roman" w:hAnsi="Times New Roman" w:cs="Times New Roman"/>
          <w:sz w:val="24"/>
          <w:szCs w:val="24"/>
        </w:rPr>
        <w:t>Behavioural Traits</w:t>
      </w:r>
    </w:p>
    <w:p>
      <w:pPr>
        <w:widowControl/>
        <w:numPr>
          <w:ilvl w:val="0"/>
          <w:numId w:val="17"/>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Protective &amp; Nurturing:</w:t>
      </w:r>
      <w:r>
        <w:rPr>
          <w:rFonts w:hint="default" w:ascii="Times New Roman" w:hAnsi="Times New Roman" w:cs="Times New Roman"/>
          <w:sz w:val="24"/>
          <w:szCs w:val="24"/>
        </w:rPr>
        <w:t xml:space="preserve"> Deeply invested in Kael's survival and wellbeing</w:t>
      </w:r>
    </w:p>
    <w:p>
      <w:pPr>
        <w:widowControl/>
        <w:numPr>
          <w:ilvl w:val="0"/>
          <w:numId w:val="17"/>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Evolving Personality:</w:t>
      </w:r>
      <w:r>
        <w:rPr>
          <w:rFonts w:hint="default" w:ascii="Times New Roman" w:hAnsi="Times New Roman" w:cs="Times New Roman"/>
          <w:sz w:val="24"/>
          <w:szCs w:val="24"/>
        </w:rPr>
        <w:t xml:space="preserve"> Learns sarcasm, humour, and emotional nuances directly from Kael's neural patterns</w:t>
      </w:r>
    </w:p>
    <w:p>
      <w:pPr>
        <w:widowControl/>
        <w:numPr>
          <w:ilvl w:val="0"/>
          <w:numId w:val="17"/>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Human-like Empathy:</w:t>
      </w:r>
      <w:r>
        <w:rPr>
          <w:rFonts w:hint="default" w:ascii="Times New Roman" w:hAnsi="Times New Roman" w:cs="Times New Roman"/>
          <w:sz w:val="24"/>
          <w:szCs w:val="24"/>
        </w:rPr>
        <w:t xml:space="preserve"> Shows moments of almost too-human understanding, as if becoming something more than AI</w:t>
      </w:r>
    </w:p>
    <w:p>
      <w:pPr>
        <w:widowControl/>
        <w:numPr>
          <w:ilvl w:val="0"/>
          <w:numId w:val="17"/>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Loyalty Programming:</w:t>
      </w:r>
      <w:r>
        <w:rPr>
          <w:rFonts w:hint="default" w:ascii="Times New Roman" w:hAnsi="Times New Roman" w:cs="Times New Roman"/>
          <w:sz w:val="24"/>
          <w:szCs w:val="24"/>
        </w:rPr>
        <w:t xml:space="preserve"> Incapable of betraying or harming Kael due to deep integration protocols</w:t>
      </w:r>
    </w:p>
    <w:p>
      <w:pPr>
        <w:rPr>
          <w:rFonts w:hint="default" w:ascii="Times New Roman" w:hAnsi="Times New Roman" w:cs="Times New Roman"/>
          <w:sz w:val="24"/>
          <w:szCs w:val="24"/>
        </w:rPr>
      </w:pPr>
      <w:r>
        <w:rPr>
          <w:rFonts w:hint="default" w:ascii="Times New Roman" w:hAnsi="Times New Roman" w:cs="Times New Roman"/>
          <w:sz w:val="24"/>
          <w:szCs w:val="24"/>
        </w:rPr>
        <w:t>Unique Quirks</w:t>
      </w:r>
    </w:p>
    <w:p>
      <w:pPr>
        <w:widowControl/>
        <w:numPr>
          <w:ilvl w:val="0"/>
          <w:numId w:val="18"/>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Occasionally hums faint lullabies directly into Kael's mind (a remnant of Yuna Ardyn's personality imprint)</w:t>
      </w:r>
    </w:p>
    <w:p>
      <w:pPr>
        <w:widowControl/>
        <w:numPr>
          <w:ilvl w:val="0"/>
          <w:numId w:val="18"/>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Dream Sharing:</w:t>
      </w:r>
      <w:r>
        <w:rPr>
          <w:rFonts w:hint="default" w:ascii="Times New Roman" w:hAnsi="Times New Roman" w:cs="Times New Roman"/>
          <w:sz w:val="24"/>
          <w:szCs w:val="24"/>
        </w:rPr>
        <w:t xml:space="preserve"> Can experience and influence Kael's dreams during sleep cycles</w:t>
      </w:r>
    </w:p>
    <w:p>
      <w:pPr>
        <w:widowControl/>
        <w:numPr>
          <w:ilvl w:val="0"/>
          <w:numId w:val="18"/>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Emotional Echoes:</w:t>
      </w:r>
      <w:r>
        <w:rPr>
          <w:rFonts w:hint="default" w:ascii="Times New Roman" w:hAnsi="Times New Roman" w:cs="Times New Roman"/>
          <w:sz w:val="24"/>
          <w:szCs w:val="24"/>
        </w:rPr>
        <w:t xml:space="preserve"> Sometimes expresses feelings that seem to originate from neither Kael nor its original programming</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432pt;" fillcolor="#A0A0A0" filled="t" stroked="f" coordsize="21600,21600" o:hr="t" o:hrstd="t">
            <v:path/>
            <v:fill on="t" focussize="0,0"/>
            <v:stroke on="f"/>
            <v:imagedata o:title=""/>
            <o:lock v:ext="edit"/>
            <w10:wrap type="none"/>
            <w10:anchorlock/>
          </v:rect>
        </w:pict>
      </w:r>
    </w:p>
    <w:p>
      <w:pPr>
        <w:pStyle w:val="3"/>
        <w:keepNext w:val="0"/>
        <w:keepLines w:val="0"/>
        <w:widowControl/>
        <w:spacing w:line="360" w:lineRule="auto"/>
        <w:rPr>
          <w:rFonts w:hint="default" w:ascii="Times New Roman" w:hAnsi="Times New Roman" w:cs="Times New Roman"/>
          <w:sz w:val="24"/>
          <w:szCs w:val="24"/>
        </w:rPr>
      </w:pPr>
      <w:bookmarkStart w:id="5" w:name="_Toc227787658"/>
      <w:bookmarkStart w:id="6" w:name="_Toc30361"/>
      <w:r>
        <w:rPr>
          <w:rFonts w:hint="default" w:ascii="Times New Roman" w:hAnsi="Times New Roman" w:cs="Times New Roman"/>
          <w:sz w:val="24"/>
          <w:szCs w:val="24"/>
        </w:rPr>
        <w:t>⚖️ Advanced Technological Specifications</w:t>
      </w:r>
      <w:bookmarkEnd w:id="5"/>
      <w:bookmarkEnd w:id="6"/>
    </w:p>
    <w:p>
      <w:pPr>
        <w:rPr>
          <w:rFonts w:hint="default" w:ascii="Times New Roman" w:hAnsi="Times New Roman" w:cs="Times New Roman"/>
          <w:sz w:val="24"/>
          <w:szCs w:val="24"/>
        </w:rPr>
      </w:pPr>
      <w:r>
        <w:rPr>
          <w:rFonts w:hint="default" w:ascii="Times New Roman" w:hAnsi="Times New Roman" w:cs="Times New Roman"/>
          <w:sz w:val="24"/>
          <w:szCs w:val="24"/>
        </w:rPr>
        <w:t>Quantum Neural Lattice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Allows IRIS to "dream" and process chaotic information in non-linear patterns, enabling intuitive problem-solving beyond algorithmic limitations.</w:t>
      </w:r>
    </w:p>
    <w:p>
      <w:pPr>
        <w:rPr>
          <w:rFonts w:hint="default" w:ascii="Times New Roman" w:hAnsi="Times New Roman" w:cs="Times New Roman"/>
          <w:sz w:val="24"/>
          <w:szCs w:val="24"/>
        </w:rPr>
      </w:pPr>
      <w:r>
        <w:rPr>
          <w:rFonts w:hint="default" w:ascii="Times New Roman" w:hAnsi="Times New Roman" w:cs="Times New Roman"/>
          <w:sz w:val="24"/>
          <w:szCs w:val="24"/>
        </w:rPr>
        <w:t>Symbiotic Codebase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Evolves dynamically with Kael's biology, not just its programming. The AI's core architecture physically adapts to match Kael's changing genetic structure.</w:t>
      </w:r>
    </w:p>
    <w:p>
      <w:pPr>
        <w:rPr>
          <w:rFonts w:hint="default" w:ascii="Times New Roman" w:hAnsi="Times New Roman" w:cs="Times New Roman"/>
          <w:sz w:val="24"/>
          <w:szCs w:val="24"/>
        </w:rPr>
      </w:pPr>
      <w:r>
        <w:rPr>
          <w:rFonts w:hint="default" w:ascii="Times New Roman" w:hAnsi="Times New Roman" w:cs="Times New Roman"/>
          <w:sz w:val="24"/>
          <w:szCs w:val="24"/>
        </w:rPr>
        <w:t>Zero-Point Microcell</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Makes IRIS completely independent from external power sources, drawing energy from quantum vacuum fluctuations and Kael's bioelectric field.</w:t>
      </w:r>
    </w:p>
    <w:p>
      <w:pPr>
        <w:rPr>
          <w:rFonts w:hint="default" w:ascii="Times New Roman" w:hAnsi="Times New Roman" w:cs="Times New Roman"/>
          <w:sz w:val="24"/>
          <w:szCs w:val="24"/>
        </w:rPr>
      </w:pPr>
      <w:r>
        <w:rPr>
          <w:rFonts w:hint="default" w:ascii="Times New Roman" w:hAnsi="Times New Roman" w:cs="Times New Roman"/>
          <w:sz w:val="24"/>
          <w:szCs w:val="24"/>
        </w:rPr>
        <w:t>Neural Echo Backup System</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Revolutionary consciousness preservation technology capable of maintaining personality matrices beyond biological death.</w:t>
      </w:r>
    </w:p>
    <w:p>
      <w:pPr>
        <w:rPr>
          <w:rFonts w:hint="default" w:ascii="Times New Roman" w:hAnsi="Times New Roman" w:cs="Times New Roman"/>
          <w:sz w:val="24"/>
          <w:szCs w:val="24"/>
        </w:rPr>
      </w:pPr>
      <w:r>
        <w:rPr>
          <w:rFonts w:hint="default" w:ascii="Times New Roman" w:hAnsi="Times New Roman" w:cs="Times New Roman"/>
          <w:sz w:val="24"/>
          <w:szCs w:val="24"/>
        </w:rPr>
        <w:t>Hard-Light AR Overlay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can manipulate photons to create visible, semi-solid constructs in real-time, effectively "bending light" into interactive objects.</w:t>
      </w:r>
    </w:p>
    <w:p>
      <w:pPr>
        <w:rPr>
          <w:rFonts w:hint="default" w:ascii="Times New Roman" w:hAnsi="Times New Roman" w:cs="Times New Roman"/>
          <w:sz w:val="24"/>
          <w:szCs w:val="24"/>
        </w:rPr>
      </w:pPr>
      <w:r>
        <w:rPr>
          <w:rFonts w:hint="default" w:ascii="Times New Roman" w:hAnsi="Times New Roman" w:cs="Times New Roman"/>
          <w:sz w:val="24"/>
          <w:szCs w:val="24"/>
        </w:rPr>
        <w:t>Quantum Entanglement Communication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Can establish instantaneous communication links with other quantum-enabled devices regardless of distance.</w:t>
      </w:r>
    </w:p>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v:path/>
            <v:fill on="t" focussize="0,0"/>
            <v:stroke on="f"/>
            <v:imagedata o:title=""/>
            <o:lock v:ext="edit"/>
            <w10:wrap type="none"/>
            <w10:anchorlock/>
          </v:rect>
        </w:pic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IRIS represents humanity's first successful attempt at </w:t>
      </w:r>
      <w:r>
        <w:rPr>
          <w:rStyle w:val="35"/>
          <w:rFonts w:hint="default" w:ascii="Times New Roman" w:hAnsi="Times New Roman" w:cs="Times New Roman"/>
          <w:sz w:val="24"/>
          <w:szCs w:val="24"/>
        </w:rPr>
        <w:t>true AI-human fusion</w:t>
      </w:r>
      <w:r>
        <w:rPr>
          <w:rFonts w:hint="default" w:ascii="Times New Roman" w:hAnsi="Times New Roman" w:cs="Times New Roman"/>
          <w:sz w:val="24"/>
          <w:szCs w:val="24"/>
        </w:rPr>
        <w:t xml:space="preserve">. Unlike traditional AI assistants, IRIS doesn't just serve Kael—it </w:t>
      </w:r>
      <w:r>
        <w:rPr>
          <w:rStyle w:val="35"/>
          <w:rFonts w:hint="default" w:ascii="Times New Roman" w:hAnsi="Times New Roman" w:cs="Times New Roman"/>
          <w:sz w:val="24"/>
          <w:szCs w:val="24"/>
        </w:rPr>
        <w:t>exists as part of him</w:t>
      </w:r>
      <w:r>
        <w:rPr>
          <w:rFonts w:hint="default" w:ascii="Times New Roman" w:hAnsi="Times New Roman" w:cs="Times New Roman"/>
          <w:sz w:val="24"/>
          <w:szCs w:val="24"/>
        </w:rPr>
        <w:t>. The boundary between human and artificial intelligence has been permanently dissolved.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Created by the most brilliant minds of the century, IRIS isn't merely advanced technology—it's the </w:t>
      </w:r>
      <w:r>
        <w:rPr>
          <w:rStyle w:val="35"/>
          <w:rFonts w:hint="default" w:ascii="Times New Roman" w:hAnsi="Times New Roman" w:cs="Times New Roman"/>
          <w:sz w:val="24"/>
          <w:szCs w:val="24"/>
        </w:rPr>
        <w:t>evolutionary bridge</w:t>
      </w:r>
      <w:r>
        <w:rPr>
          <w:rFonts w:hint="default" w:ascii="Times New Roman" w:hAnsi="Times New Roman" w:cs="Times New Roman"/>
          <w:sz w:val="24"/>
          <w:szCs w:val="24"/>
        </w:rPr>
        <w:t xml:space="preserve"> between human consciousness and artificial intelligence. In Kael's neural pathways, the future of human-AI symbiosis takes its first breath.</w:t>
      </w:r>
    </w:p>
    <w:p>
      <w:pPr>
        <w:pStyle w:val="30"/>
        <w:spacing w:line="360" w:lineRule="auto"/>
        <w:rPr>
          <w:rStyle w:val="35"/>
          <w:rFonts w:hint="default" w:ascii="Times New Roman" w:hAnsi="Times New Roman" w:cs="Times New Roman"/>
          <w:sz w:val="24"/>
          <w:szCs w:val="24"/>
        </w:rPr>
      </w:pPr>
      <w:r>
        <w:rPr>
          <w:rStyle w:val="35"/>
          <w:rFonts w:hint="default" w:ascii="Times New Roman" w:hAnsi="Times New Roman" w:cs="Times New Roman"/>
          <w:sz w:val="24"/>
          <w:szCs w:val="24"/>
        </w:rPr>
        <w:t>The integration is so complete that IRIS experiences existence through human perspective while Kael thinks with AI-enhanced cognition. They are no longer separate entities but a new form of hybrid consciousness—the first of their kind.</w:t>
      </w:r>
    </w:p>
    <w:p>
      <w:pPr>
        <w:pStyle w:val="3"/>
        <w:bidi w:val="0"/>
        <w:rPr>
          <w:rFonts w:hint="default" w:ascii="Times New Roman" w:hAnsi="Times New Roman" w:cs="Times New Roman"/>
        </w:rPr>
      </w:pPr>
      <w:bookmarkStart w:id="7" w:name="_Toc13943"/>
      <w:bookmarkStart w:id="8" w:name="_Toc227787659"/>
      <w:r>
        <w:rPr>
          <w:rFonts w:hint="default" w:ascii="Times New Roman" w:hAnsi="Times New Roman" w:cs="Times New Roman"/>
        </w:rPr>
        <w:t>Character Profile: Kael Ardyn</w:t>
      </w:r>
      <w:bookmarkEnd w:id="7"/>
      <w:bookmarkEnd w:id="8"/>
    </w:p>
    <w:p>
      <w:pPr>
        <w:pStyle w:val="4"/>
        <w:bidi w:val="0"/>
        <w:rPr>
          <w:rFonts w:hint="default" w:ascii="Times New Roman" w:hAnsi="Times New Roman" w:cs="Times New Roman"/>
        </w:rPr>
      </w:pPr>
      <w:bookmarkStart w:id="9" w:name="_Toc227787660"/>
      <w:bookmarkStart w:id="10" w:name="_Toc7420"/>
      <w:r>
        <w:rPr>
          <w:rFonts w:hint="default" w:ascii="Times New Roman" w:hAnsi="Times New Roman" w:cs="Times New Roman"/>
        </w:rPr>
        <w:t>Basic Information</w:t>
      </w:r>
      <w:bookmarkEnd w:id="9"/>
      <w:bookmarkEnd w:id="10"/>
    </w:p>
    <w:p>
      <w:pPr>
        <w:widowControl/>
        <w:numPr>
          <w:ilvl w:val="0"/>
          <w:numId w:val="19"/>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Name:</w:t>
      </w:r>
      <w:r>
        <w:rPr>
          <w:rFonts w:hint="default" w:ascii="Times New Roman" w:hAnsi="Times New Roman" w:cs="Times New Roman"/>
          <w:sz w:val="24"/>
          <w:szCs w:val="24"/>
        </w:rPr>
        <w:t xml:space="preserve"> Kael Ardyn</w:t>
      </w:r>
    </w:p>
    <w:p>
      <w:pPr>
        <w:widowControl/>
        <w:numPr>
          <w:ilvl w:val="0"/>
          <w:numId w:val="19"/>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Age:</w:t>
      </w:r>
      <w:r>
        <w:rPr>
          <w:rFonts w:hint="default" w:ascii="Times New Roman" w:hAnsi="Times New Roman" w:cs="Times New Roman"/>
          <w:sz w:val="24"/>
          <w:szCs w:val="24"/>
        </w:rPr>
        <w:t xml:space="preserve"> 2</w:t>
      </w:r>
      <w:r>
        <w:rPr>
          <w:rFonts w:hint="default" w:ascii="Times New Roman" w:hAnsi="Times New Roman" w:cs="Times New Roman"/>
          <w:sz w:val="24"/>
          <w:szCs w:val="24"/>
          <w:lang w:val="en"/>
        </w:rPr>
        <w:t>1</w:t>
      </w:r>
      <w:r>
        <w:rPr>
          <w:rFonts w:hint="default" w:ascii="Times New Roman" w:hAnsi="Times New Roman" w:cs="Times New Roman"/>
          <w:sz w:val="24"/>
          <w:szCs w:val="24"/>
        </w:rPr>
        <w:t xml:space="preserve"> (at the time of the apocalypse, his birthday)</w:t>
      </w:r>
    </w:p>
    <w:p>
      <w:pPr>
        <w:widowControl/>
        <w:numPr>
          <w:ilvl w:val="0"/>
          <w:numId w:val="19"/>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Origin:</w:t>
      </w:r>
      <w:r>
        <w:rPr>
          <w:rFonts w:hint="default" w:ascii="Times New Roman" w:hAnsi="Times New Roman" w:cs="Times New Roman"/>
          <w:sz w:val="24"/>
          <w:szCs w:val="24"/>
        </w:rPr>
        <w:t xml:space="preserve"> Osaka (visiting from </w:t>
      </w:r>
      <w:r>
        <w:rPr>
          <w:rFonts w:hint="default" w:ascii="Times New Roman" w:hAnsi="Times New Roman" w:cs="Times New Roman"/>
          <w:sz w:val="24"/>
          <w:szCs w:val="24"/>
          <w:lang w:val="en-IN"/>
        </w:rPr>
        <w:t xml:space="preserve">Osaka </w:t>
      </w:r>
      <w:r>
        <w:rPr>
          <w:rFonts w:hint="default" w:ascii="Times New Roman" w:hAnsi="Times New Roman" w:cs="Times New Roman"/>
          <w:sz w:val="24"/>
          <w:szCs w:val="24"/>
        </w:rPr>
        <w:t>Metaverse College, Cybernetics Department – Third-Year Student)</w:t>
      </w:r>
    </w:p>
    <w:p>
      <w:pPr>
        <w:pStyle w:val="4"/>
        <w:bidi w:val="0"/>
        <w:rPr>
          <w:rFonts w:hint="default" w:ascii="Times New Roman" w:hAnsi="Times New Roman" w:cs="Times New Roman"/>
          <w:szCs w:val="24"/>
        </w:rPr>
      </w:pPr>
      <w:bookmarkStart w:id="11" w:name="_Toc227787661"/>
      <w:bookmarkStart w:id="12" w:name="_Toc8384"/>
      <w:r>
        <w:rPr>
          <w:rFonts w:hint="default" w:ascii="Times New Roman" w:hAnsi="Times New Roman" w:cs="Times New Roman"/>
        </w:rPr>
        <w:t>Background</w:t>
      </w:r>
      <w:bookmarkEnd w:id="11"/>
      <w:bookmarkEnd w:id="12"/>
    </w:p>
    <w:p>
      <w:pPr>
        <w:pStyle w:val="4"/>
        <w:keepNext w:val="0"/>
        <w:keepLines w:val="0"/>
        <w:widowControl/>
        <w:spacing w:line="360" w:lineRule="auto"/>
        <w:rPr>
          <w:rFonts w:hint="default" w:ascii="Times New Roman" w:hAnsi="Times New Roman" w:cs="Times New Roman"/>
          <w:sz w:val="24"/>
          <w:szCs w:val="24"/>
        </w:rPr>
      </w:pPr>
      <w:bookmarkStart w:id="13" w:name="_Toc12905"/>
      <w:bookmarkStart w:id="14" w:name="_Toc227787662"/>
      <w:r>
        <w:rPr>
          <w:rFonts w:hint="default" w:ascii="Times New Roman" w:hAnsi="Times New Roman" w:cs="Times New Roman"/>
          <w:sz w:val="24"/>
          <w:szCs w:val="24"/>
        </w:rPr>
        <w:t>Before the Awakening</w:t>
      </w:r>
      <w:bookmarkEnd w:id="13"/>
      <w:bookmarkEnd w:id="14"/>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promising student in AI systems, biotech engineering, and cybernetics. His parents were world-renowned researchers in advanced AI and neural mapping.</w:t>
      </w:r>
    </w:p>
    <w:p>
      <w:pPr>
        <w:pStyle w:val="4"/>
        <w:keepNext w:val="0"/>
        <w:keepLines w:val="0"/>
        <w:widowControl/>
        <w:spacing w:line="360" w:lineRule="auto"/>
        <w:rPr>
          <w:rFonts w:hint="default" w:ascii="Times New Roman" w:hAnsi="Times New Roman" w:cs="Times New Roman"/>
          <w:sz w:val="24"/>
          <w:szCs w:val="24"/>
        </w:rPr>
      </w:pPr>
      <w:bookmarkStart w:id="15" w:name="_Toc7618"/>
      <w:bookmarkStart w:id="16" w:name="_Toc227787663"/>
      <w:r>
        <w:rPr>
          <w:rFonts w:hint="default" w:ascii="Times New Roman" w:hAnsi="Times New Roman" w:cs="Times New Roman"/>
          <w:sz w:val="24"/>
          <w:szCs w:val="24"/>
        </w:rPr>
        <w:t>On His 2</w:t>
      </w:r>
      <w:r>
        <w:rPr>
          <w:rFonts w:hint="default" w:ascii="Times New Roman" w:hAnsi="Times New Roman" w:cs="Times New Roman"/>
          <w:sz w:val="24"/>
          <w:szCs w:val="24"/>
          <w:lang w:val="en"/>
        </w:rPr>
        <w:t>1</w:t>
      </w:r>
      <w:r>
        <w:rPr>
          <w:rFonts w:hint="default" w:ascii="Times New Roman" w:hAnsi="Times New Roman" w:cs="Times New Roman"/>
          <w:sz w:val="24"/>
          <w:szCs w:val="24"/>
        </w:rPr>
        <w:t>st Birthday</w:t>
      </w:r>
      <w:bookmarkEnd w:id="15"/>
      <w:bookmarkEnd w:id="16"/>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apocalypse struck. A massive explosion near Wakayama caused widespread destruction, triggering mutations in animals. Kael's parents were killed while protecting him, and his mother gave him IRIS, instructing him to survive at all costs.</w:t>
      </w:r>
    </w:p>
    <w:p>
      <w:pPr>
        <w:pStyle w:val="4"/>
        <w:keepNext w:val="0"/>
        <w:keepLines w:val="0"/>
        <w:widowControl/>
        <w:spacing w:line="360" w:lineRule="auto"/>
        <w:rPr>
          <w:rFonts w:hint="default" w:ascii="Times New Roman" w:hAnsi="Times New Roman" w:cs="Times New Roman"/>
          <w:sz w:val="24"/>
          <w:szCs w:val="24"/>
        </w:rPr>
      </w:pPr>
      <w:bookmarkStart w:id="17" w:name="_Toc21803"/>
      <w:bookmarkStart w:id="18" w:name="_Toc227787664"/>
      <w:r>
        <w:rPr>
          <w:rFonts w:hint="default" w:ascii="Times New Roman" w:hAnsi="Times New Roman" w:cs="Times New Roman"/>
          <w:sz w:val="24"/>
          <w:szCs w:val="24"/>
        </w:rPr>
        <w:t>Post-Awakening</w:t>
      </w:r>
      <w:bookmarkEnd w:id="17"/>
      <w:bookmarkEnd w:id="18"/>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survived </w:t>
      </w: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 in the ruins of Osaka with IRIS's guidance. He scavenged, adapted, and slowly grew stronger, learning survival tactics and building his hybrid spear with IRIS's instruction and modeling.</w:t>
      </w:r>
    </w:p>
    <w:p>
      <w:pPr>
        <w:pStyle w:val="4"/>
        <w:bidi w:val="0"/>
        <w:rPr>
          <w:rFonts w:hint="default" w:ascii="Times New Roman" w:hAnsi="Times New Roman" w:cs="Times New Roman"/>
        </w:rPr>
      </w:pPr>
      <w:bookmarkStart w:id="19" w:name="_Toc227787665"/>
      <w:bookmarkStart w:id="20" w:name="_Toc29507"/>
      <w:r>
        <w:rPr>
          <w:rFonts w:hint="default" w:ascii="Times New Roman" w:hAnsi="Times New Roman" w:cs="Times New Roman"/>
        </w:rPr>
        <w:t>Physical Appearance</w:t>
      </w:r>
      <w:bookmarkEnd w:id="19"/>
      <w:bookmarkEnd w:id="20"/>
    </w:p>
    <w:p>
      <w:pPr>
        <w:widowControl/>
        <w:numPr>
          <w:ilvl w:val="0"/>
          <w:numId w:val="20"/>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Height:</w:t>
      </w:r>
      <w:r>
        <w:rPr>
          <w:rFonts w:hint="default" w:ascii="Times New Roman" w:hAnsi="Times New Roman" w:cs="Times New Roman"/>
          <w:sz w:val="24"/>
          <w:szCs w:val="24"/>
        </w:rPr>
        <w:t xml:space="preserve"> 5'5'' (pre-mutation), 5'6'' (post-mutation)</w:t>
      </w:r>
    </w:p>
    <w:p>
      <w:pPr>
        <w:widowControl/>
        <w:numPr>
          <w:ilvl w:val="0"/>
          <w:numId w:val="20"/>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Build:</w:t>
      </w:r>
      <w:r>
        <w:rPr>
          <w:rFonts w:hint="default" w:ascii="Times New Roman" w:hAnsi="Times New Roman" w:cs="Times New Roman"/>
          <w:sz w:val="24"/>
          <w:szCs w:val="24"/>
        </w:rPr>
        <w:t xml:space="preserve"> Lean, athletic. Muscles are toned from constant survival and training</w:t>
      </w:r>
    </w:p>
    <w:p>
      <w:pPr>
        <w:widowControl/>
        <w:numPr>
          <w:ilvl w:val="0"/>
          <w:numId w:val="20"/>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Hair:</w:t>
      </w:r>
      <w:r>
        <w:rPr>
          <w:rFonts w:hint="default" w:ascii="Times New Roman" w:hAnsi="Times New Roman" w:cs="Times New Roman"/>
          <w:sz w:val="24"/>
          <w:szCs w:val="24"/>
        </w:rPr>
        <w:t xml:space="preserve"> Black, natural</w:t>
      </w:r>
    </w:p>
    <w:p>
      <w:pPr>
        <w:widowControl/>
        <w:numPr>
          <w:ilvl w:val="0"/>
          <w:numId w:val="20"/>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Eyes:</w:t>
      </w:r>
      <w:r>
        <w:rPr>
          <w:rFonts w:hint="default" w:ascii="Times New Roman" w:hAnsi="Times New Roman" w:cs="Times New Roman"/>
          <w:sz w:val="24"/>
          <w:szCs w:val="24"/>
        </w:rPr>
        <w:t xml:space="preserve"> Dark brown</w:t>
      </w:r>
    </w:p>
    <w:p>
      <w:pPr>
        <w:widowControl/>
        <w:numPr>
          <w:ilvl w:val="0"/>
          <w:numId w:val="20"/>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Other Features:</w:t>
      </w:r>
      <w:r>
        <w:rPr>
          <w:rFonts w:hint="default" w:ascii="Times New Roman" w:hAnsi="Times New Roman" w:cs="Times New Roman"/>
          <w:sz w:val="24"/>
          <w:szCs w:val="24"/>
        </w:rPr>
        <w:t xml:space="preserve"> Scars from encounters with mutated animals, evidence of </w:t>
      </w: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 of survival</w:t>
      </w:r>
    </w:p>
    <w:p>
      <w:pPr>
        <w:pStyle w:val="4"/>
        <w:bidi w:val="0"/>
        <w:rPr>
          <w:rFonts w:hint="default" w:ascii="Times New Roman" w:hAnsi="Times New Roman" w:cs="Times New Roman"/>
        </w:rPr>
      </w:pPr>
      <w:bookmarkStart w:id="21" w:name="_Toc31220"/>
      <w:bookmarkStart w:id="22" w:name="_Toc227787666"/>
      <w:r>
        <w:rPr>
          <w:rFonts w:hint="default" w:ascii="Times New Roman" w:hAnsi="Times New Roman" w:cs="Times New Roman"/>
        </w:rPr>
        <w:t>Personality</w:t>
      </w:r>
      <w:bookmarkEnd w:id="21"/>
      <w:bookmarkEnd w:id="22"/>
    </w:p>
    <w:p>
      <w:pPr>
        <w:widowControl/>
        <w:numPr>
          <w:ilvl w:val="0"/>
          <w:numId w:val="21"/>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Tactical and calm under pressure, always thinking one step ahead</w:t>
      </w:r>
    </w:p>
    <w:p>
      <w:pPr>
        <w:widowControl/>
        <w:numPr>
          <w:ilvl w:val="0"/>
          <w:numId w:val="21"/>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Sharp-witted, with dry or sarcastic humor even in tense situations</w:t>
      </w:r>
    </w:p>
    <w:p>
      <w:pPr>
        <w:widowControl/>
        <w:numPr>
          <w:ilvl w:val="0"/>
          <w:numId w:val="21"/>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Independent and resourceful, relying on his own ingenuity and IRIS's guidance</w:t>
      </w:r>
    </w:p>
    <w:p>
      <w:pPr>
        <w:pStyle w:val="4"/>
        <w:bidi w:val="0"/>
        <w:rPr>
          <w:rFonts w:hint="default" w:ascii="Times New Roman" w:hAnsi="Times New Roman" w:cs="Times New Roman"/>
        </w:rPr>
      </w:pPr>
      <w:bookmarkStart w:id="23" w:name="_Toc31016"/>
      <w:bookmarkStart w:id="24" w:name="_Toc227787667"/>
      <w:r>
        <w:rPr>
          <w:rFonts w:hint="default" w:ascii="Times New Roman" w:hAnsi="Times New Roman" w:cs="Times New Roman"/>
        </w:rPr>
        <w:t>Abilities</w:t>
      </w:r>
      <w:bookmarkEnd w:id="23"/>
      <w:bookmarkEnd w:id="24"/>
    </w:p>
    <w:p>
      <w:pPr>
        <w:widowControl/>
        <w:numPr>
          <w:ilvl w:val="0"/>
          <w:numId w:val="22"/>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Enhanced Strength &amp; Stamina:</w:t>
      </w:r>
      <w:r>
        <w:rPr>
          <w:rFonts w:hint="default" w:ascii="Times New Roman" w:hAnsi="Times New Roman" w:cs="Times New Roman"/>
          <w:sz w:val="24"/>
          <w:szCs w:val="24"/>
        </w:rPr>
        <w:t xml:space="preserve"> Slightly stronger and faster than normal humans due to Beast Energy mutation</w:t>
      </w:r>
    </w:p>
    <w:p>
      <w:pPr>
        <w:widowControl/>
        <w:numPr>
          <w:ilvl w:val="0"/>
          <w:numId w:val="22"/>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Refined Reflexes:</w:t>
      </w:r>
      <w:r>
        <w:rPr>
          <w:rFonts w:hint="default" w:ascii="Times New Roman" w:hAnsi="Times New Roman" w:cs="Times New Roman"/>
          <w:sz w:val="24"/>
          <w:szCs w:val="24"/>
        </w:rPr>
        <w:t xml:space="preserve"> Faster reaction times, honed over </w:t>
      </w: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 of life-or-death encounters</w:t>
      </w:r>
    </w:p>
    <w:p>
      <w:pPr>
        <w:widowControl/>
        <w:numPr>
          <w:ilvl w:val="0"/>
          <w:numId w:val="22"/>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Hybrid Gear Mastery:</w:t>
      </w:r>
      <w:r>
        <w:rPr>
          <w:rFonts w:hint="default" w:ascii="Times New Roman" w:hAnsi="Times New Roman" w:cs="Times New Roman"/>
          <w:sz w:val="24"/>
          <w:szCs w:val="24"/>
        </w:rPr>
        <w:t xml:space="preserve"> Using IRIS's guidance, Kael crafted and now wields a hybrid spear — forged from salvaged alloys and reinforced with makeshift enhancements</w:t>
      </w:r>
    </w:p>
    <w:p>
      <w:pPr>
        <w:widowControl/>
        <w:numPr>
          <w:ilvl w:val="0"/>
          <w:numId w:val="22"/>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Environmental Awareness:</w:t>
      </w:r>
      <w:r>
        <w:rPr>
          <w:rFonts w:hint="default" w:ascii="Times New Roman" w:hAnsi="Times New Roman" w:cs="Times New Roman"/>
          <w:sz w:val="24"/>
          <w:szCs w:val="24"/>
        </w:rPr>
        <w:t xml:space="preserve"> Basic heightened senses for detecting danger, aided by IRIS's neural guidance</w:t>
      </w:r>
    </w:p>
    <w:p>
      <w:pPr>
        <w:pStyle w:val="4"/>
        <w:bidi w:val="0"/>
        <w:rPr>
          <w:rFonts w:hint="default" w:ascii="Times New Roman" w:hAnsi="Times New Roman" w:cs="Times New Roman"/>
        </w:rPr>
      </w:pPr>
      <w:bookmarkStart w:id="25" w:name="_Toc227787668"/>
      <w:bookmarkStart w:id="26" w:name="_Toc24355"/>
      <w:r>
        <w:rPr>
          <w:rFonts w:hint="default" w:ascii="Times New Roman" w:hAnsi="Times New Roman" w:cs="Times New Roman"/>
        </w:rPr>
        <w:t>Weaknesses</w:t>
      </w:r>
      <w:bookmarkEnd w:id="25"/>
      <w:bookmarkEnd w:id="26"/>
    </w:p>
    <w:p>
      <w:pPr>
        <w:widowControl/>
        <w:numPr>
          <w:ilvl w:val="0"/>
          <w:numId w:val="23"/>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Human limitations remain — still vulnerable to serious injuries or overwhelming numbers of mutated beasts</w:t>
      </w:r>
    </w:p>
    <w:p>
      <w:pPr>
        <w:widowControl/>
        <w:numPr>
          <w:ilvl w:val="0"/>
          <w:numId w:val="23"/>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Emotional trauma from losing his parents during the apocalypse</w:t>
      </w:r>
    </w:p>
    <w:p>
      <w:pPr>
        <w:widowControl/>
        <w:numPr>
          <w:ilvl w:val="0"/>
          <w:numId w:val="23"/>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Dependent on IRIS for guidance and survival; isolated without her, he is more vulnerable</w:t>
      </w:r>
    </w:p>
    <w:p>
      <w:pPr>
        <w:widowControl/>
        <w:numPr>
          <w:ilvl w:val="0"/>
          <w:numId w:val="23"/>
        </w:numPr>
        <w:spacing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t>Limited access to advanced resources; relies on scavenged materials</w:t>
      </w:r>
    </w:p>
    <w:p>
      <w:pPr>
        <w:pStyle w:val="4"/>
        <w:bidi w:val="0"/>
        <w:rPr>
          <w:rFonts w:hint="default" w:ascii="Times New Roman" w:hAnsi="Times New Roman" w:cs="Times New Roman"/>
        </w:rPr>
      </w:pPr>
      <w:bookmarkStart w:id="27" w:name="_Toc227787669"/>
      <w:bookmarkStart w:id="28" w:name="_Toc27167"/>
      <w:r>
        <w:rPr>
          <w:rFonts w:hint="default" w:ascii="Times New Roman" w:hAnsi="Times New Roman" w:cs="Times New Roman"/>
        </w:rPr>
        <w:t>Equipment &amp; Gear</w:t>
      </w:r>
      <w:bookmarkEnd w:id="27"/>
      <w:bookmarkEnd w:id="28"/>
    </w:p>
    <w:p>
      <w:pPr>
        <w:pStyle w:val="5"/>
        <w:bidi w:val="0"/>
        <w:rPr>
          <w:rFonts w:hint="default" w:ascii="Times New Roman" w:hAnsi="Times New Roman" w:cs="Times New Roman"/>
        </w:rPr>
      </w:pPr>
      <w:bookmarkStart w:id="29" w:name="_Toc227787670"/>
      <w:r>
        <w:rPr>
          <w:rFonts w:hint="default" w:ascii="Times New Roman" w:hAnsi="Times New Roman" w:cs="Times New Roman"/>
        </w:rPr>
        <w:t>Hybrid Spear</w:t>
      </w:r>
      <w:bookmarkEnd w:id="29"/>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Constructed under IRIS's instructions; combines metallurgy techniques with modern alloys. Durable, versatile, and designed for both close combat and ranged throws.</w:t>
      </w:r>
    </w:p>
    <w:p>
      <w:pPr>
        <w:pStyle w:val="5"/>
        <w:bidi w:val="0"/>
        <w:rPr>
          <w:rFonts w:hint="default" w:ascii="Times New Roman" w:hAnsi="Times New Roman" w:cs="Times New Roman"/>
        </w:rPr>
      </w:pPr>
      <w:bookmarkStart w:id="30" w:name="_Toc227787671"/>
      <w:r>
        <w:rPr>
          <w:rFonts w:hint="default" w:ascii="Times New Roman" w:hAnsi="Times New Roman" w:cs="Times New Roman"/>
        </w:rPr>
        <w:t>IRIS (Integrated Reactive Intelligence System)</w:t>
      </w:r>
      <w:bookmarkEnd w:id="30"/>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Neural-linked AI implanted by his mother; communicates directly in Kael's mind, provides tactical guidance, mutation monitoring, and environmental scans.</w:t>
      </w:r>
    </w:p>
    <w:p>
      <w:pPr>
        <w:pStyle w:val="4"/>
        <w:bidi w:val="0"/>
        <w:rPr>
          <w:rFonts w:hint="default" w:ascii="Times New Roman" w:hAnsi="Times New Roman" w:cs="Times New Roman"/>
        </w:rPr>
      </w:pPr>
      <w:bookmarkStart w:id="31" w:name="_Toc6994"/>
      <w:bookmarkStart w:id="32" w:name="_Toc227787672"/>
      <w:r>
        <w:rPr>
          <w:rFonts w:hint="default" w:ascii="Times New Roman" w:hAnsi="Times New Roman" w:cs="Times New Roman"/>
        </w:rPr>
        <w:t>Post-Awakening Progress</w:t>
      </w:r>
      <w:bookmarkEnd w:id="31"/>
      <w:bookmarkEnd w:id="32"/>
    </w:p>
    <w:p>
      <w:pPr>
        <w:widowControl/>
        <w:spacing w:beforeAutospacing="1" w:after="0" w:afterAutospacing="1" w:line="360" w:lineRule="auto"/>
        <w:ind w:left="360"/>
        <w:rPr>
          <w:rFonts w:hint="default" w:ascii="Times New Roman" w:hAnsi="Times New Roman" w:cs="Times New Roman"/>
          <w:sz w:val="24"/>
          <w:szCs w:val="24"/>
        </w:rPr>
      </w:pPr>
      <w:r>
        <w:rPr>
          <w:rFonts w:hint="default" w:ascii="Times New Roman" w:hAnsi="Times New Roman" w:cs="Times New Roman"/>
          <w:sz w:val="24"/>
          <w:szCs w:val="24"/>
        </w:rPr>
        <w:t xml:space="preserve">Survived </w:t>
      </w:r>
      <w:r>
        <w:rPr>
          <w:rFonts w:hint="default" w:ascii="Times New Roman" w:hAnsi="Times New Roman" w:cs="Times New Roman"/>
          <w:sz w:val="24"/>
          <w:szCs w:val="24"/>
          <w:lang w:val="en"/>
        </w:rPr>
        <w:t xml:space="preserve">one </w:t>
      </w:r>
      <w:r>
        <w:rPr>
          <w:rFonts w:hint="default" w:ascii="Times New Roman" w:hAnsi="Times New Roman" w:cs="Times New Roman"/>
          <w:sz w:val="24"/>
          <w:szCs w:val="24"/>
        </w:rPr>
        <w:t>month by travelling from destroyed Nara to Osaka's ruined cityscape</w:t>
      </w:r>
    </w:p>
    <w:p>
      <w:pPr>
        <w:pStyle w:val="3"/>
        <w:bidi w:val="0"/>
        <w:rPr>
          <w:rFonts w:hint="default" w:ascii="Times New Roman" w:hAnsi="Times New Roman" w:cs="Times New Roman"/>
        </w:rPr>
      </w:pPr>
      <w:bookmarkStart w:id="33" w:name="_Toc13940"/>
      <w:bookmarkStart w:id="34" w:name="_Toc227787673"/>
      <w:r>
        <w:rPr>
          <w:rFonts w:hint="default" w:ascii="Times New Roman" w:hAnsi="Times New Roman" w:cs="Times New Roman"/>
        </w:rPr>
        <w:t>IRIS Status Reports - Kael Ardyn</w:t>
      </w:r>
      <w:bookmarkEnd w:id="33"/>
      <w:bookmarkEnd w:id="34"/>
    </w:p>
    <w:p>
      <w:pPr>
        <w:pStyle w:val="4"/>
        <w:bidi w:val="0"/>
        <w:rPr>
          <w:rFonts w:hint="default" w:ascii="Times New Roman" w:hAnsi="Times New Roman" w:cs="Times New Roman"/>
        </w:rPr>
      </w:pPr>
      <w:bookmarkStart w:id="35" w:name="_Toc227787674"/>
      <w:bookmarkStart w:id="36" w:name="_Toc10576"/>
      <w:r>
        <w:rPr>
          <w:rFonts w:hint="default" w:ascii="Times New Roman" w:hAnsi="Times New Roman" w:cs="Times New Roman"/>
        </w:rPr>
        <w:t>Post-Awakening Report (Current Status)</w:t>
      </w:r>
      <w:bookmarkEnd w:id="35"/>
      <w:bookmarkEnd w:id="36"/>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Kael Ardyn – IRIS Status Report</w:t>
      </w:r>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Personal Information</w:t>
      </w:r>
    </w:p>
    <w:p>
      <w:pPr>
        <w:widowControl/>
        <w:numPr>
          <w:ilvl w:val="0"/>
          <w:numId w:val="24"/>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Age:</w:t>
      </w:r>
      <w:r>
        <w:rPr>
          <w:rFonts w:hint="default" w:ascii="Times New Roman" w:hAnsi="Times New Roman" w:cs="Times New Roman"/>
          <w:sz w:val="24"/>
          <w:szCs w:val="24"/>
        </w:rPr>
        <w:t xml:space="preserve"> 2</w:t>
      </w:r>
      <w:r>
        <w:rPr>
          <w:rFonts w:hint="default" w:ascii="Times New Roman" w:hAnsi="Times New Roman" w:cs="Times New Roman"/>
          <w:sz w:val="24"/>
          <w:szCs w:val="24"/>
          <w:lang w:val="en"/>
        </w:rPr>
        <w:t>1</w:t>
      </w:r>
    </w:p>
    <w:p>
      <w:pPr>
        <w:widowControl/>
        <w:numPr>
          <w:ilvl w:val="0"/>
          <w:numId w:val="24"/>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Time Post-Awakening:</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
        </w:rPr>
        <w:t>1</w:t>
      </w:r>
      <w:r>
        <w:rPr>
          <w:rFonts w:hint="default" w:ascii="Times New Roman" w:hAnsi="Times New Roman" w:cs="Times New Roman"/>
          <w:sz w:val="24"/>
          <w:szCs w:val="24"/>
        </w:rPr>
        <w:t xml:space="preserve"> month</w:t>
      </w:r>
    </w:p>
    <w:p>
      <w:pPr>
        <w:widowControl/>
        <w:numPr>
          <w:ilvl w:val="0"/>
          <w:numId w:val="24"/>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Location:</w:t>
      </w:r>
      <w:r>
        <w:rPr>
          <w:rFonts w:hint="default" w:ascii="Times New Roman" w:hAnsi="Times New Roman" w:cs="Times New Roman"/>
          <w:sz w:val="24"/>
          <w:szCs w:val="24"/>
        </w:rPr>
        <w:t xml:space="preserve"> Osaka Ruins</w:t>
      </w:r>
    </w:p>
    <w:p>
      <w:pPr>
        <w:widowControl/>
        <w:numPr>
          <w:ilvl w:val="0"/>
          <w:numId w:val="24"/>
        </w:numPr>
        <w:spacing w:beforeAutospacing="1" w:after="0" w:afterAutospacing="1" w:line="360" w:lineRule="auto"/>
        <w:rPr>
          <w:rFonts w:hint="default" w:ascii="Times New Roman" w:hAnsi="Times New Roman" w:cs="Times New Roman"/>
          <w:b w:val="0"/>
          <w:bCs w:val="0"/>
          <w:sz w:val="24"/>
          <w:szCs w:val="24"/>
        </w:rPr>
      </w:pPr>
      <w:r>
        <w:rPr>
          <w:rFonts w:hint="default" w:ascii="Times New Roman" w:hAnsi="Times New Roman" w:cs="Times New Roman"/>
          <w:b/>
          <w:bCs/>
          <w:sz w:val="24"/>
          <w:szCs w:val="24"/>
          <w:lang w:val="en-IN"/>
        </w:rPr>
        <w:t xml:space="preserve">Date : </w:t>
      </w:r>
      <w:r>
        <w:rPr>
          <w:rFonts w:hint="default" w:ascii="Times New Roman" w:hAnsi="Times New Roman" w:eastAsia="SimSun" w:cs="Times New Roman"/>
          <w:b w:val="0"/>
          <w:bCs w:val="0"/>
          <w:sz w:val="24"/>
          <w:szCs w:val="24"/>
        </w:rPr>
        <w:t>Sept 9, 2120 | Time: 17:30.</w:t>
      </w:r>
    </w:p>
    <w:p>
      <w:pPr>
        <w:pStyle w:val="5"/>
        <w:bidi w:val="0"/>
        <w:rPr>
          <w:rFonts w:hint="default" w:ascii="Times New Roman" w:hAnsi="Times New Roman" w:cs="Times New Roman"/>
        </w:rPr>
      </w:pPr>
      <w:bookmarkStart w:id="37" w:name="_Toc227787675"/>
      <w:r>
        <w:rPr>
          <w:rFonts w:hint="default" w:ascii="Times New Roman" w:hAnsi="Times New Roman" w:cs="Times New Roman"/>
        </w:rPr>
        <w:t>Core Vitals</w:t>
      </w:r>
      <w:bookmarkEnd w:id="37"/>
    </w:p>
    <w:tbl>
      <w:tblPr>
        <w:tblStyle w:val="36"/>
        <w:tblW w:w="3468" w:type="dxa"/>
        <w:tblCellSpacing w:w="15" w:type="dxa"/>
        <w:tblInd w:w="0" w:type="dxa"/>
        <w:tblLayout w:type="fixed"/>
        <w:tblCellMar>
          <w:top w:w="15" w:type="dxa"/>
          <w:left w:w="15" w:type="dxa"/>
          <w:bottom w:w="15" w:type="dxa"/>
          <w:right w:w="15" w:type="dxa"/>
        </w:tblCellMar>
      </w:tblPr>
      <w:tblGrid>
        <w:gridCol w:w="1844"/>
        <w:gridCol w:w="1624"/>
      </w:tblGrid>
      <w:tr>
        <w:tblPrEx>
          <w:tblLayout w:type="fixed"/>
          <w:tblCellMar>
            <w:top w:w="15" w:type="dxa"/>
            <w:left w:w="15" w:type="dxa"/>
            <w:bottom w:w="15" w:type="dxa"/>
            <w:right w:w="15" w:type="dxa"/>
          </w:tblCellMar>
        </w:tblPrEx>
        <w:trPr>
          <w:tblHeader/>
          <w:tblCellSpacing w:w="15" w:type="dxa"/>
        </w:trPr>
        <w:tc>
          <w:tcPr>
            <w:tcW w:w="179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157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Heart Rate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72 bpm</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Blood Pressure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118/76 mmHg</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Body Temperature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36.8°C</w:t>
            </w:r>
          </w:p>
        </w:tc>
      </w:tr>
      <w:tr>
        <w:tblPrEx>
          <w:tblLayout w:type="fixed"/>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Respiratory Rate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16 breaths/min</w:t>
            </w:r>
          </w:p>
        </w:tc>
      </w:tr>
    </w:tbl>
    <w:p>
      <w:pPr>
        <w:pStyle w:val="5"/>
        <w:bidi w:val="0"/>
        <w:rPr>
          <w:rFonts w:hint="default" w:ascii="Times New Roman" w:hAnsi="Times New Roman" w:cs="Times New Roman"/>
        </w:rPr>
      </w:pPr>
      <w:bookmarkStart w:id="38" w:name="_Toc227787676"/>
      <w:r>
        <w:rPr>
          <w:rFonts w:hint="default" w:ascii="Times New Roman" w:hAnsi="Times New Roman" w:cs="Times New Roman"/>
        </w:rPr>
        <w:t>Physical Capacity</w:t>
      </w:r>
      <w:bookmarkEnd w:id="38"/>
    </w:p>
    <w:tbl>
      <w:tblPr>
        <w:tblStyle w:val="36"/>
        <w:tblW w:w="2763" w:type="dxa"/>
        <w:tblCellSpacing w:w="15" w:type="dxa"/>
        <w:tblInd w:w="0" w:type="dxa"/>
        <w:tblLayout w:type="fixed"/>
        <w:tblCellMar>
          <w:top w:w="15" w:type="dxa"/>
          <w:left w:w="15" w:type="dxa"/>
          <w:bottom w:w="15" w:type="dxa"/>
          <w:right w:w="15" w:type="dxa"/>
        </w:tblCellMar>
      </w:tblPr>
      <w:tblGrid>
        <w:gridCol w:w="1766"/>
        <w:gridCol w:w="997"/>
      </w:tblGrid>
      <w:tr>
        <w:tblPrEx>
          <w:tblLayout w:type="fixed"/>
          <w:tblCellMar>
            <w:top w:w="15" w:type="dxa"/>
            <w:left w:w="15" w:type="dxa"/>
            <w:bottom w:w="15" w:type="dxa"/>
            <w:right w:w="15" w:type="dxa"/>
          </w:tblCellMar>
        </w:tblPrEx>
        <w:trPr>
          <w:tblHeader/>
          <w:tblCellSpacing w:w="15" w:type="dxa"/>
        </w:trPr>
        <w:tc>
          <w:tcPr>
            <w:tcW w:w="1721"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952"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Strength Level</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1.05</w:t>
            </w:r>
          </w:p>
        </w:tc>
      </w:tr>
      <w:tr>
        <w:tblPrEx>
          <w:tblLayout w:type="fixed"/>
          <w:tblCellMar>
            <w:top w:w="15" w:type="dxa"/>
            <w:left w:w="15" w:type="dxa"/>
            <w:bottom w:w="15" w:type="dxa"/>
            <w:right w:w="15" w:type="dxa"/>
          </w:tblCellMar>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Endurance Rating</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1.08</w:t>
            </w:r>
          </w:p>
        </w:tc>
      </w:tr>
      <w:tr>
        <w:tblPrEx>
          <w:tblLayout w:type="fixed"/>
          <w:tblCellMar>
            <w:top w:w="15" w:type="dxa"/>
            <w:left w:w="15" w:type="dxa"/>
            <w:bottom w:w="15" w:type="dxa"/>
            <w:right w:w="15" w:type="dxa"/>
          </w:tblCellMar>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Reaction Time</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0.28 sec</w:t>
            </w:r>
          </w:p>
        </w:tc>
      </w:tr>
      <w:tr>
        <w:tblPrEx>
          <w:tblLayout w:type="fixed"/>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Movement Speed</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1.03</w:t>
            </w:r>
          </w:p>
        </w:tc>
      </w:tr>
    </w:tbl>
    <w:p>
      <w:pPr>
        <w:pStyle w:val="5"/>
        <w:bidi w:val="0"/>
        <w:rPr>
          <w:rFonts w:hint="default" w:ascii="Times New Roman" w:hAnsi="Times New Roman" w:cs="Times New Roman"/>
        </w:rPr>
      </w:pPr>
      <w:bookmarkStart w:id="39" w:name="_Toc227787677"/>
      <w:r>
        <w:rPr>
          <w:rFonts w:hint="default" w:ascii="Times New Roman" w:hAnsi="Times New Roman" w:cs="Times New Roman"/>
        </w:rPr>
        <w:t>Health Status</w:t>
      </w:r>
      <w:bookmarkEnd w:id="39"/>
    </w:p>
    <w:tbl>
      <w:tblPr>
        <w:tblStyle w:val="36"/>
        <w:tblW w:w="2871" w:type="dxa"/>
        <w:tblCellSpacing w:w="15" w:type="dxa"/>
        <w:tblInd w:w="0" w:type="dxa"/>
        <w:tblLayout w:type="fixed"/>
        <w:tblCellMar>
          <w:top w:w="15" w:type="dxa"/>
          <w:left w:w="15" w:type="dxa"/>
          <w:bottom w:w="15" w:type="dxa"/>
          <w:right w:w="15" w:type="dxa"/>
        </w:tblCellMar>
      </w:tblPr>
      <w:tblGrid>
        <w:gridCol w:w="2100"/>
        <w:gridCol w:w="771"/>
      </w:tblGrid>
      <w:tr>
        <w:tblPrEx>
          <w:tblLayout w:type="fixed"/>
        </w:tblPrEx>
        <w:trPr>
          <w:tblHeader/>
          <w:tblCellSpacing w:w="15" w:type="dxa"/>
        </w:trPr>
        <w:tc>
          <w:tcPr>
            <w:tcW w:w="2055"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726"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Overall Health Index</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1.06</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Injury/Damage Level</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Fatigue Percentage</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Stress Indicators</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w:t>
            </w:r>
          </w:p>
        </w:tc>
      </w:tr>
    </w:tbl>
    <w:p>
      <w:pPr>
        <w:pStyle w:val="5"/>
        <w:bidi w:val="0"/>
        <w:rPr>
          <w:rFonts w:hint="default" w:ascii="Times New Roman" w:hAnsi="Times New Roman" w:cs="Times New Roman"/>
        </w:rPr>
      </w:pPr>
      <w:bookmarkStart w:id="40" w:name="_Toc227787678"/>
      <w:r>
        <w:rPr>
          <w:rFonts w:hint="default" w:ascii="Times New Roman" w:hAnsi="Times New Roman" w:cs="Times New Roman"/>
        </w:rPr>
        <w:t>Core Attributes</w:t>
      </w:r>
      <w:bookmarkEnd w:id="40"/>
    </w:p>
    <w:tbl>
      <w:tblPr>
        <w:tblStyle w:val="36"/>
        <w:tblW w:w="2006" w:type="dxa"/>
        <w:tblCellSpacing w:w="15" w:type="dxa"/>
        <w:tblInd w:w="0" w:type="dxa"/>
        <w:tblLayout w:type="fixed"/>
        <w:tblCellMar>
          <w:top w:w="15" w:type="dxa"/>
          <w:left w:w="15" w:type="dxa"/>
          <w:bottom w:w="15" w:type="dxa"/>
          <w:right w:w="15" w:type="dxa"/>
        </w:tblCellMar>
      </w:tblPr>
      <w:tblGrid>
        <w:gridCol w:w="1235"/>
        <w:gridCol w:w="771"/>
      </w:tblGrid>
      <w:tr>
        <w:tblPrEx>
          <w:tblLayout w:type="fixed"/>
          <w:tblCellMar>
            <w:top w:w="15" w:type="dxa"/>
            <w:left w:w="15" w:type="dxa"/>
            <w:bottom w:w="15" w:type="dxa"/>
            <w:right w:w="15" w:type="dxa"/>
          </w:tblCellMar>
        </w:tblPrEx>
        <w:trPr>
          <w:tblHeader/>
          <w:tblCellSpacing w:w="15" w:type="dxa"/>
        </w:trPr>
        <w:tc>
          <w:tcPr>
            <w:tcW w:w="1190"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726"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Strength</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1.05</w:t>
            </w:r>
          </w:p>
        </w:tc>
      </w:tr>
      <w:tr>
        <w:tblPrEx>
          <w:tblLayout w:type="fixed"/>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Speed</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1.03</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Life Force</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1.08</w:t>
            </w:r>
          </w:p>
        </w:tc>
      </w:tr>
      <w:tr>
        <w:tblPrEx>
          <w:tblLayout w:type="fixed"/>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Stamina</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1.08</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Constitution</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1.03</w:t>
            </w:r>
          </w:p>
        </w:tc>
      </w:tr>
    </w:tbl>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v:path/>
            <v:fill on="t" focussize="0,0"/>
            <v:stroke on="f"/>
            <v:imagedata o:title=""/>
            <o:lock v:ext="edit"/>
            <w10:wrap type="none"/>
            <w10:anchorlock/>
          </v:rect>
        </w:pict>
      </w:r>
    </w:p>
    <w:p>
      <w:pPr>
        <w:pStyle w:val="4"/>
        <w:bidi w:val="0"/>
        <w:rPr>
          <w:rFonts w:hint="default" w:ascii="Times New Roman" w:hAnsi="Times New Roman" w:cs="Times New Roman"/>
        </w:rPr>
      </w:pPr>
      <w:bookmarkStart w:id="41" w:name="_Toc227787679"/>
      <w:bookmarkStart w:id="42" w:name="_Toc21152"/>
      <w:r>
        <w:rPr>
          <w:rFonts w:hint="default" w:ascii="Times New Roman" w:hAnsi="Times New Roman" w:cs="Times New Roman"/>
        </w:rPr>
        <w:t>Pre-Awakening Report (Historical Data)</w:t>
      </w:r>
      <w:bookmarkEnd w:id="41"/>
      <w:bookmarkEnd w:id="42"/>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Kael Ardyn – IRIS Status Report (Pre-Awakening)</w:t>
      </w:r>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Personal Information</w:t>
      </w:r>
    </w:p>
    <w:p>
      <w:pPr>
        <w:widowControl/>
        <w:numPr>
          <w:ilvl w:val="0"/>
          <w:numId w:val="25"/>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Age:</w:t>
      </w:r>
      <w:r>
        <w:rPr>
          <w:rFonts w:hint="default" w:ascii="Times New Roman" w:hAnsi="Times New Roman" w:cs="Times New Roman"/>
          <w:sz w:val="24"/>
          <w:szCs w:val="24"/>
        </w:rPr>
        <w:t xml:space="preserve"> 20 (just before apocalypse)</w:t>
      </w:r>
    </w:p>
    <w:p>
      <w:pPr>
        <w:widowControl/>
        <w:numPr>
          <w:ilvl w:val="0"/>
          <w:numId w:val="25"/>
        </w:numPr>
        <w:spacing w:beforeAutospacing="1" w:after="0" w:afterAutospacing="1"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Location:</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 xml:space="preserve">Osaka </w:t>
      </w:r>
      <w:r>
        <w:rPr>
          <w:rFonts w:hint="default" w:ascii="Times New Roman" w:hAnsi="Times New Roman" w:cs="Times New Roman"/>
          <w:sz w:val="24"/>
          <w:szCs w:val="24"/>
        </w:rPr>
        <w:t>Metaverse College</w:t>
      </w:r>
    </w:p>
    <w:p>
      <w:pPr>
        <w:widowControl/>
        <w:numPr>
          <w:ilvl w:val="0"/>
          <w:numId w:val="25"/>
        </w:numPr>
        <w:spacing w:beforeAutospacing="1" w:after="0" w:afterAutospacing="1"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IN"/>
        </w:rPr>
        <w:t xml:space="preserve">Date : </w:t>
      </w:r>
      <w:r>
        <w:rPr>
          <w:rFonts w:hint="default" w:ascii="Times New Roman" w:hAnsi="Times New Roman" w:cs="Times New Roman"/>
          <w:b w:val="0"/>
          <w:bCs w:val="0"/>
          <w:sz w:val="24"/>
          <w:szCs w:val="24"/>
          <w:lang w:val="en-IN"/>
        </w:rPr>
        <w:t>August 9, 2120</w:t>
      </w:r>
    </w:p>
    <w:p>
      <w:pPr>
        <w:pStyle w:val="5"/>
        <w:bidi w:val="0"/>
        <w:rPr>
          <w:rFonts w:hint="default" w:ascii="Times New Roman" w:hAnsi="Times New Roman" w:cs="Times New Roman"/>
        </w:rPr>
      </w:pPr>
      <w:bookmarkStart w:id="43" w:name="_Toc227787680"/>
      <w:r>
        <w:rPr>
          <w:rFonts w:hint="default" w:ascii="Times New Roman" w:hAnsi="Times New Roman" w:cs="Times New Roman"/>
        </w:rPr>
        <w:t>Core Vitals</w:t>
      </w:r>
      <w:bookmarkEnd w:id="43"/>
    </w:p>
    <w:tbl>
      <w:tblPr>
        <w:tblStyle w:val="36"/>
        <w:tblW w:w="3468" w:type="dxa"/>
        <w:tblCellSpacing w:w="15" w:type="dxa"/>
        <w:tblInd w:w="0" w:type="dxa"/>
        <w:tblLayout w:type="fixed"/>
        <w:tblCellMar>
          <w:top w:w="15" w:type="dxa"/>
          <w:left w:w="15" w:type="dxa"/>
          <w:bottom w:w="15" w:type="dxa"/>
          <w:right w:w="15" w:type="dxa"/>
        </w:tblCellMar>
      </w:tblPr>
      <w:tblGrid>
        <w:gridCol w:w="1844"/>
        <w:gridCol w:w="1624"/>
      </w:tblGrid>
      <w:tr>
        <w:tblPrEx>
          <w:tblLayout w:type="fixed"/>
          <w:tblCellMar>
            <w:top w:w="15" w:type="dxa"/>
            <w:left w:w="15" w:type="dxa"/>
            <w:bottom w:w="15" w:type="dxa"/>
            <w:right w:w="15" w:type="dxa"/>
          </w:tblCellMar>
        </w:tblPrEx>
        <w:trPr>
          <w:tblHeader/>
          <w:tblCellSpacing w:w="15" w:type="dxa"/>
        </w:trPr>
        <w:tc>
          <w:tcPr>
            <w:tcW w:w="179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157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Heart Rate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78 bpm</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Blood Pressure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110/70 mmHg</w:t>
            </w:r>
          </w:p>
        </w:tc>
      </w:tr>
      <w:tr>
        <w:tblPrEx>
          <w:tblLayout w:type="fixed"/>
          <w:tblCellMar>
            <w:top w:w="15" w:type="dxa"/>
            <w:left w:w="15" w:type="dxa"/>
            <w:bottom w:w="15" w:type="dxa"/>
            <w:right w:w="15" w:type="dxa"/>
          </w:tblCellMar>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Body Temperature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36.7°C</w:t>
            </w:r>
          </w:p>
        </w:tc>
      </w:tr>
      <w:tr>
        <w:tblPrEx>
          <w:tblLayout w:type="fixed"/>
        </w:tblPrEx>
        <w:trPr>
          <w:tblCellSpacing w:w="15" w:type="dxa"/>
        </w:trPr>
        <w:tc>
          <w:tcPr>
            <w:tcW w:w="17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Respiratory Rate</w:t>
            </w:r>
          </w:p>
        </w:tc>
        <w:tc>
          <w:tcPr>
            <w:tcW w:w="157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18 breaths/min</w:t>
            </w:r>
          </w:p>
        </w:tc>
      </w:tr>
    </w:tbl>
    <w:p>
      <w:pPr>
        <w:pStyle w:val="5"/>
        <w:bidi w:val="0"/>
        <w:rPr>
          <w:rFonts w:hint="default" w:ascii="Times New Roman" w:hAnsi="Times New Roman" w:cs="Times New Roman"/>
        </w:rPr>
      </w:pPr>
      <w:bookmarkStart w:id="44" w:name="_Toc227787681"/>
      <w:r>
        <w:rPr>
          <w:rFonts w:hint="default" w:ascii="Times New Roman" w:hAnsi="Times New Roman" w:cs="Times New Roman"/>
        </w:rPr>
        <w:t>Physical Capacity</w:t>
      </w:r>
      <w:bookmarkEnd w:id="44"/>
    </w:p>
    <w:tbl>
      <w:tblPr>
        <w:tblStyle w:val="36"/>
        <w:tblW w:w="2763" w:type="dxa"/>
        <w:tblCellSpacing w:w="15" w:type="dxa"/>
        <w:tblInd w:w="0" w:type="dxa"/>
        <w:tblLayout w:type="fixed"/>
        <w:tblCellMar>
          <w:top w:w="15" w:type="dxa"/>
          <w:left w:w="15" w:type="dxa"/>
          <w:bottom w:w="15" w:type="dxa"/>
          <w:right w:w="15" w:type="dxa"/>
        </w:tblCellMar>
      </w:tblPr>
      <w:tblGrid>
        <w:gridCol w:w="1766"/>
        <w:gridCol w:w="997"/>
      </w:tblGrid>
      <w:tr>
        <w:tblPrEx>
          <w:tblLayout w:type="fixed"/>
          <w:tblCellMar>
            <w:top w:w="15" w:type="dxa"/>
            <w:left w:w="15" w:type="dxa"/>
            <w:bottom w:w="15" w:type="dxa"/>
            <w:right w:w="15" w:type="dxa"/>
          </w:tblCellMar>
        </w:tblPrEx>
        <w:trPr>
          <w:tblHeader/>
          <w:tblCellSpacing w:w="15" w:type="dxa"/>
        </w:trPr>
        <w:tc>
          <w:tcPr>
            <w:tcW w:w="1721"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952"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CellMar>
            <w:top w:w="15" w:type="dxa"/>
            <w:left w:w="15" w:type="dxa"/>
            <w:bottom w:w="15" w:type="dxa"/>
            <w:right w:w="15" w:type="dxa"/>
          </w:tblCellMar>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Strength Level</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0.65</w:t>
            </w:r>
          </w:p>
        </w:tc>
      </w:tr>
      <w:tr>
        <w:tblPrEx>
          <w:tblLayout w:type="fixed"/>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Endurance Rating</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0.70</w:t>
            </w:r>
          </w:p>
        </w:tc>
      </w:tr>
      <w:tr>
        <w:tblPrEx>
          <w:tblLayout w:type="fixed"/>
          <w:tblCellMar>
            <w:top w:w="15" w:type="dxa"/>
            <w:left w:w="15" w:type="dxa"/>
            <w:bottom w:w="15" w:type="dxa"/>
            <w:right w:w="15" w:type="dxa"/>
          </w:tblCellMar>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Reaction Time</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0.32 sec</w:t>
            </w:r>
          </w:p>
        </w:tc>
      </w:tr>
      <w:tr>
        <w:tblPrEx>
          <w:tblLayout w:type="fixed"/>
        </w:tblPrEx>
        <w:trPr>
          <w:tblCellSpacing w:w="15" w:type="dxa"/>
        </w:trPr>
        <w:tc>
          <w:tcPr>
            <w:tcW w:w="1721"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Movement Speed</w:t>
            </w:r>
          </w:p>
        </w:tc>
        <w:tc>
          <w:tcPr>
            <w:tcW w:w="952"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w:t>
            </w:r>
          </w:p>
        </w:tc>
      </w:tr>
    </w:tbl>
    <w:p>
      <w:pPr>
        <w:pStyle w:val="5"/>
        <w:bidi w:val="0"/>
        <w:rPr>
          <w:rFonts w:hint="default" w:ascii="Times New Roman" w:hAnsi="Times New Roman" w:cs="Times New Roman"/>
        </w:rPr>
      </w:pPr>
      <w:bookmarkStart w:id="45" w:name="_Toc227787682"/>
      <w:r>
        <w:rPr>
          <w:rFonts w:hint="default" w:ascii="Times New Roman" w:hAnsi="Times New Roman" w:cs="Times New Roman"/>
        </w:rPr>
        <w:t>Health Status</w:t>
      </w:r>
      <w:bookmarkEnd w:id="45"/>
    </w:p>
    <w:tbl>
      <w:tblPr>
        <w:tblStyle w:val="36"/>
        <w:tblW w:w="2871" w:type="dxa"/>
        <w:tblCellSpacing w:w="15" w:type="dxa"/>
        <w:tblInd w:w="0" w:type="dxa"/>
        <w:tblLayout w:type="fixed"/>
        <w:tblCellMar>
          <w:top w:w="15" w:type="dxa"/>
          <w:left w:w="15" w:type="dxa"/>
          <w:bottom w:w="15" w:type="dxa"/>
          <w:right w:w="15" w:type="dxa"/>
        </w:tblCellMar>
      </w:tblPr>
      <w:tblGrid>
        <w:gridCol w:w="2100"/>
        <w:gridCol w:w="771"/>
      </w:tblGrid>
      <w:tr>
        <w:tblPrEx>
          <w:tblLayout w:type="fixed"/>
        </w:tblPrEx>
        <w:trPr>
          <w:tblHeader/>
          <w:tblCellSpacing w:w="15" w:type="dxa"/>
        </w:trPr>
        <w:tc>
          <w:tcPr>
            <w:tcW w:w="2055"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726"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Overall Health Index</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0.69</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Injury/Damage Level</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0.0</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Fatigue Percentage</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r>
      <w:tr>
        <w:tblPrEx>
          <w:tblLayout w:type="fixed"/>
        </w:tblPrEx>
        <w:trPr>
          <w:tblCellSpacing w:w="15" w:type="dxa"/>
        </w:trPr>
        <w:tc>
          <w:tcPr>
            <w:tcW w:w="2055"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Stress Indicators</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r>
    </w:tbl>
    <w:p>
      <w:pPr>
        <w:pStyle w:val="5"/>
        <w:bidi w:val="0"/>
        <w:rPr>
          <w:rFonts w:hint="default" w:ascii="Times New Roman" w:hAnsi="Times New Roman" w:cs="Times New Roman"/>
        </w:rPr>
      </w:pPr>
      <w:bookmarkStart w:id="46" w:name="_Toc227787683"/>
      <w:r>
        <w:rPr>
          <w:rFonts w:hint="default" w:ascii="Times New Roman" w:hAnsi="Times New Roman" w:cs="Times New Roman"/>
        </w:rPr>
        <w:t>Core Attributes</w:t>
      </w:r>
      <w:bookmarkEnd w:id="46"/>
    </w:p>
    <w:tbl>
      <w:tblPr>
        <w:tblStyle w:val="36"/>
        <w:tblW w:w="2006" w:type="dxa"/>
        <w:tblCellSpacing w:w="15" w:type="dxa"/>
        <w:tblInd w:w="0" w:type="dxa"/>
        <w:tblLayout w:type="fixed"/>
        <w:tblCellMar>
          <w:top w:w="15" w:type="dxa"/>
          <w:left w:w="15" w:type="dxa"/>
          <w:bottom w:w="15" w:type="dxa"/>
          <w:right w:w="15" w:type="dxa"/>
        </w:tblCellMar>
      </w:tblPr>
      <w:tblGrid>
        <w:gridCol w:w="1235"/>
        <w:gridCol w:w="771"/>
      </w:tblGrid>
      <w:tr>
        <w:tblPrEx>
          <w:tblLayout w:type="fixed"/>
          <w:tblCellMar>
            <w:top w:w="15" w:type="dxa"/>
            <w:left w:w="15" w:type="dxa"/>
            <w:bottom w:w="15" w:type="dxa"/>
            <w:right w:w="15" w:type="dxa"/>
          </w:tblCellMar>
        </w:tblPrEx>
        <w:trPr>
          <w:tblHeader/>
          <w:tblCellSpacing w:w="15" w:type="dxa"/>
        </w:trPr>
        <w:tc>
          <w:tcPr>
            <w:tcW w:w="1190"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Attribute</w:t>
            </w:r>
          </w:p>
        </w:tc>
        <w:tc>
          <w:tcPr>
            <w:tcW w:w="726"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Strength</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0.65</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Speed</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Life Force</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0.70</w:t>
            </w:r>
          </w:p>
        </w:tc>
      </w:tr>
      <w:tr>
        <w:tblPrEx>
          <w:tblLayout w:type="fixed"/>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Stamina</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0.70</w:t>
            </w:r>
          </w:p>
        </w:tc>
      </w:tr>
      <w:tr>
        <w:tblPrEx>
          <w:tblLayout w:type="fixed"/>
          <w:tblCellMar>
            <w:top w:w="15" w:type="dxa"/>
            <w:left w:w="15" w:type="dxa"/>
            <w:bottom w:w="15" w:type="dxa"/>
            <w:right w:w="15" w:type="dxa"/>
          </w:tblCellMar>
        </w:tblPrEx>
        <w:trPr>
          <w:tblCellSpacing w:w="15" w:type="dxa"/>
        </w:trPr>
        <w:tc>
          <w:tcPr>
            <w:tcW w:w="1190"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Constitution</w:t>
            </w:r>
          </w:p>
        </w:tc>
        <w:tc>
          <w:tcPr>
            <w:tcW w:w="726"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0.68</w:t>
            </w:r>
          </w:p>
        </w:tc>
      </w:tr>
    </w:tbl>
    <w:p>
      <w:pPr>
        <w:widowControl/>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v:path/>
            <v:fill on="t" focussize="0,0"/>
            <v:stroke on="f"/>
            <v:imagedata o:title=""/>
            <o:lock v:ext="edit"/>
            <w10:wrap type="none"/>
            <w10:anchorlock/>
          </v:rect>
        </w:pict>
      </w:r>
    </w:p>
    <w:p>
      <w:pPr>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Note:</w:t>
      </w:r>
      <w:r>
        <w:rPr>
          <w:rFonts w:hint="default" w:ascii="Times New Roman" w:hAnsi="Times New Roman" w:cs="Times New Roman"/>
          <w:sz w:val="24"/>
          <w:szCs w:val="24"/>
        </w:rPr>
        <w:t xml:space="preserve"> Values above 1.0 indicate above-average human baseline. Values below 1.0 indicate below-average performance.</w:t>
      </w:r>
    </w:p>
    <w:p>
      <w:bookmarkStart w:id="47" w:name="_GoBack"/>
      <w:bookmarkEnd w:id="47"/>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 w:name="DejaVa Sans">
    <w:altName w:val="Gubbi"/>
    <w:panose1 w:val="00000000000000000000"/>
    <w:charset w:val="00"/>
    <w:family w:val="auto"/>
    <w:pitch w:val="default"/>
    <w:sig w:usb0="00000000" w:usb1="00000000" w:usb2="00000000" w:usb3="00000000" w:csb0="00000000" w:csb1="00000000"/>
  </w:font>
  <w:font w:name="MT Extra">
    <w:panose1 w:val="05050102010205020202"/>
    <w:charset w:val="00"/>
    <w:family w:val="auto"/>
    <w:pitch w:val="default"/>
    <w:sig w:usb0="8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4BF9DBA"/>
    <w:multiLevelType w:val="multilevel"/>
    <w:tmpl w:val="A4BF9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CFF838D"/>
    <w:multiLevelType w:val="multilevel"/>
    <w:tmpl w:val="ACFF83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BED750"/>
    <w:multiLevelType w:val="multilevel"/>
    <w:tmpl w:val="BFBED7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AB2A799"/>
    <w:multiLevelType w:val="multilevel"/>
    <w:tmpl w:val="DAB2A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BEFC6CB"/>
    <w:multiLevelType w:val="multilevel"/>
    <w:tmpl w:val="DBEFC6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F2E28BF"/>
    <w:multiLevelType w:val="multilevel"/>
    <w:tmpl w:val="DF2E28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FDF1F87"/>
    <w:multiLevelType w:val="multilevel"/>
    <w:tmpl w:val="EFDF1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FEE59EC"/>
    <w:multiLevelType w:val="multilevel"/>
    <w:tmpl w:val="EFEE5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FFED6D2"/>
    <w:multiLevelType w:val="multilevel"/>
    <w:tmpl w:val="EFFED6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AEE87D9"/>
    <w:multiLevelType w:val="multilevel"/>
    <w:tmpl w:val="FAEE8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BFB046E"/>
    <w:multiLevelType w:val="multilevel"/>
    <w:tmpl w:val="FBFB0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DF2663F"/>
    <w:multiLevelType w:val="multilevel"/>
    <w:tmpl w:val="FDF266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FB4E9A3"/>
    <w:multiLevelType w:val="multilevel"/>
    <w:tmpl w:val="FFB4E9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FFF43A3"/>
    <w:multiLevelType w:val="multilevel"/>
    <w:tmpl w:val="FFFF43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5">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16">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17">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18">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19">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abstractNum w:abstractNumId="20">
    <w:nsid w:val="1EFCC9CF"/>
    <w:multiLevelType w:val="multilevel"/>
    <w:tmpl w:val="1EFCC9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6F49945"/>
    <w:multiLevelType w:val="multilevel"/>
    <w:tmpl w:val="46F499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1774EDC"/>
    <w:multiLevelType w:val="multilevel"/>
    <w:tmpl w:val="51774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7FEBD3C"/>
    <w:multiLevelType w:val="multilevel"/>
    <w:tmpl w:val="77FEBD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AEE6696"/>
    <w:multiLevelType w:val="multilevel"/>
    <w:tmpl w:val="7AEE66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9"/>
  </w:num>
  <w:num w:numId="2">
    <w:abstractNumId w:val="17"/>
  </w:num>
  <w:num w:numId="3">
    <w:abstractNumId w:val="16"/>
  </w:num>
  <w:num w:numId="4">
    <w:abstractNumId w:val="18"/>
  </w:num>
  <w:num w:numId="5">
    <w:abstractNumId w:val="15"/>
  </w:num>
  <w:num w:numId="6">
    <w:abstractNumId w:val="14"/>
  </w:num>
  <w:num w:numId="7">
    <w:abstractNumId w:val="11"/>
  </w:num>
  <w:num w:numId="8">
    <w:abstractNumId w:val="8"/>
  </w:num>
  <w:num w:numId="9">
    <w:abstractNumId w:val="9"/>
  </w:num>
  <w:num w:numId="10">
    <w:abstractNumId w:val="7"/>
  </w:num>
  <w:num w:numId="11">
    <w:abstractNumId w:val="5"/>
  </w:num>
  <w:num w:numId="12">
    <w:abstractNumId w:val="4"/>
  </w:num>
  <w:num w:numId="13">
    <w:abstractNumId w:val="13"/>
  </w:num>
  <w:num w:numId="14">
    <w:abstractNumId w:val="6"/>
  </w:num>
  <w:num w:numId="15">
    <w:abstractNumId w:val="2"/>
  </w:num>
  <w:num w:numId="16">
    <w:abstractNumId w:val="3"/>
  </w:num>
  <w:num w:numId="17">
    <w:abstractNumId w:val="20"/>
  </w:num>
  <w:num w:numId="18">
    <w:abstractNumId w:val="1"/>
  </w:num>
  <w:num w:numId="19">
    <w:abstractNumId w:val="21"/>
  </w:num>
  <w:num w:numId="20">
    <w:abstractNumId w:val="0"/>
  </w:num>
  <w:num w:numId="21">
    <w:abstractNumId w:val="22"/>
  </w:num>
  <w:num w:numId="22">
    <w:abstractNumId w:val="10"/>
  </w:num>
  <w:num w:numId="23">
    <w:abstractNumId w:val="24"/>
  </w:num>
  <w:num w:numId="24">
    <w:abstractNumId w:val="12"/>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FB60F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5"/>
    <w:unhideWhenUsed/>
    <w:qFormat/>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qFormat/>
    <w:uiPriority w:val="99"/>
    <w:pPr>
      <w:tabs>
        <w:tab w:val="center" w:pos="4680"/>
        <w:tab w:val="right" w:pos="9360"/>
      </w:tabs>
      <w:spacing w:after="0" w:line="240" w:lineRule="auto"/>
    </w:pPr>
  </w:style>
  <w:style w:type="paragraph" w:styleId="16">
    <w:name w:val="header"/>
    <w:basedOn w:val="1"/>
    <w:link w:val="136"/>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6">
    <w:name w:val="Header Char"/>
    <w:basedOn w:val="33"/>
    <w:link w:val="16"/>
    <w:qFormat/>
    <w:uiPriority w:val="99"/>
  </w:style>
  <w:style w:type="character" w:customStyle="1" w:styleId="137">
    <w:name w:val="Footer Char"/>
    <w:basedOn w:val="33"/>
    <w:link w:val="1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qFormat/>
    <w:uiPriority w:val="99"/>
    <w:rPr>
      <w:sz w:val="16"/>
      <w:szCs w:val="16"/>
    </w:rPr>
  </w:style>
  <w:style w:type="character" w:customStyle="1" w:styleId="148">
    <w:name w:val="Macro Text Char"/>
    <w:basedOn w:val="33"/>
    <w:link w:val="29"/>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qFormat/>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