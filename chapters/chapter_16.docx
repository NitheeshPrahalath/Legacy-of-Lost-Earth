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 w:ascii="Times New Roman" w:hAnsi="Times New Roman" w:cs="Times New Roman"/>
          <w:lang w:val="en-IN"/>
        </w:rPr>
      </w:pPr>
      <w:bookmarkStart w:id="0" w:name="_Toc23988"/>
      <w:r>
        <w:rPr>
          <w:rFonts w:hint="default" w:ascii="Times New Roman" w:hAnsi="Times New Roman" w:cs="Times New Roman"/>
          <w:lang w:val="en-IN"/>
        </w:rPr>
        <w:t>Chapter 16</w:t>
      </w:r>
      <w:bookmarkEnd w:id="0"/>
    </w:p>
    <w:p>
      <w:pPr>
        <w:pStyle w:val="30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Abandoned Library | September 1</w:t>
      </w:r>
      <w:r>
        <w:rPr>
          <w:rFonts w:hint="default" w:cs="Times New Roman"/>
          <w:b/>
          <w:bCs/>
          <w:sz w:val="24"/>
          <w:szCs w:val="24"/>
          <w:lang w:val="en-US"/>
        </w:rPr>
        <w:t>5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, 2120, </w:t>
      </w:r>
      <w:r>
        <w:rPr>
          <w:rFonts w:hint="default" w:cs="Times New Roman"/>
          <w:b/>
          <w:bCs/>
          <w:sz w:val="24"/>
          <w:szCs w:val="24"/>
          <w:lang w:val="en-US"/>
        </w:rPr>
        <w:t>8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:</w:t>
      </w:r>
      <w:r>
        <w:rPr>
          <w:rFonts w:hint="default" w:cs="Times New Roman"/>
          <w:b/>
          <w:bCs/>
          <w:sz w:val="24"/>
          <w:szCs w:val="24"/>
          <w:lang w:val="en-US"/>
        </w:rPr>
        <w:t>2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0</w:t>
      </w:r>
    </w:p>
    <w:p>
      <w:pPr>
        <w:pStyle w:val="30"/>
        <w:keepNext w:val="0"/>
        <w:keepLines w:val="0"/>
        <w:widowControl/>
        <w:suppressLineNumbers w:val="0"/>
      </w:pPr>
      <w:r>
        <w:t>Before Cherry could react—</w:t>
      </w:r>
    </w:p>
    <w:p>
      <w:pPr>
        <w:pStyle w:val="30"/>
        <w:keepNext w:val="0"/>
        <w:keepLines w:val="0"/>
        <w:widowControl/>
        <w:suppressLineNumbers w:val="0"/>
      </w:pPr>
      <w:r>
        <w:t>A gigantic branch shot through the reinforced windows and entrance of the library like a spear.</w:t>
      </w:r>
    </w:p>
    <w:p>
      <w:pPr>
        <w:pStyle w:val="30"/>
        <w:keepNext w:val="0"/>
        <w:keepLines w:val="0"/>
        <w:widowControl/>
        <w:suppressLineNumbers w:val="0"/>
      </w:pPr>
      <w:r>
        <w:t>The thick glass shattered.</w:t>
      </w:r>
    </w:p>
    <w:p>
      <w:pPr>
        <w:pStyle w:val="30"/>
        <w:keepNext w:val="0"/>
        <w:keepLines w:val="0"/>
        <w:widowControl/>
        <w:suppressLineNumbers w:val="0"/>
      </w:pPr>
      <w:r>
        <w:t>Steel supports bent inward as if they were paper.</w:t>
      </w:r>
    </w:p>
    <w:p>
      <w:pPr>
        <w:pStyle w:val="30"/>
        <w:keepNext w:val="0"/>
        <w:keepLines w:val="0"/>
        <w:widowControl/>
        <w:suppressLineNumbers w:val="0"/>
      </w:pPr>
      <w:r>
        <w:t>In less than a heartbeat, the branch coiled around Emily's petite body and lifted her into the air.</w:t>
      </w:r>
    </w:p>
    <w:p>
      <w:pPr>
        <w:pStyle w:val="30"/>
        <w:keepNext w:val="0"/>
        <w:keepLines w:val="0"/>
        <w:widowControl/>
        <w:suppressLineNumbers w:val="0"/>
      </w:pPr>
      <w:r>
        <w:t>"Ahhh!"</w:t>
      </w:r>
    </w:p>
    <w:p>
      <w:pPr>
        <w:pStyle w:val="30"/>
        <w:keepNext w:val="0"/>
        <w:keepLines w:val="0"/>
        <w:widowControl/>
        <w:suppressLineNumbers w:val="0"/>
      </w:pPr>
      <w:r>
        <w:t>Emily's terrified scream echoed throughout the library.</w:t>
      </w:r>
    </w:p>
    <w:p>
      <w:pPr>
        <w:pStyle w:val="30"/>
        <w:keepNext w:val="0"/>
        <w:keepLines w:val="0"/>
        <w:widowControl/>
        <w:suppressLineNumbers w:val="0"/>
      </w:pPr>
      <w:r>
        <w:t>Cherry reacted instantly.</w:t>
      </w:r>
    </w:p>
    <w:p>
      <w:pPr>
        <w:pStyle w:val="30"/>
        <w:keepNext w:val="0"/>
        <w:keepLines w:val="0"/>
        <w:widowControl/>
        <w:suppressLineNumbers w:val="0"/>
      </w:pPr>
      <w:r>
        <w:t>The white cat launched herself toward the branch, her speed turning into nothing more than a white blur.</w:t>
      </w:r>
    </w:p>
    <w:p>
      <w:pPr>
        <w:pStyle w:val="30"/>
        <w:keepNext w:val="0"/>
        <w:keepLines w:val="0"/>
        <w:widowControl/>
        <w:suppressLineNumbers w:val="0"/>
      </w:pPr>
      <w:r>
        <w:t>Less than 0.2 seconds had passed since the attack began.</w:t>
      </w:r>
    </w:p>
    <w:p>
      <w:pPr>
        <w:pStyle w:val="30"/>
        <w:keepNext w:val="0"/>
        <w:keepLines w:val="0"/>
        <w:widowControl/>
        <w:suppressLineNumbers w:val="0"/>
      </w:pPr>
      <w:r>
        <w:t>Cherry landed on the branch beside Emily and dug her claws into the bark with all her strength.</w:t>
      </w:r>
    </w:p>
    <w:p>
      <w:pPr>
        <w:pStyle w:val="30"/>
        <w:keepNext w:val="0"/>
        <w:keepLines w:val="0"/>
        <w:widowControl/>
        <w:suppressLineNumbers w:val="0"/>
      </w:pPr>
      <w:r>
        <w:rPr>
          <w:rStyle w:val="34"/>
        </w:rPr>
        <w:t>Clang.</w:t>
      </w:r>
    </w:p>
    <w:p>
      <w:pPr>
        <w:pStyle w:val="30"/>
        <w:keepNext w:val="0"/>
        <w:keepLines w:val="0"/>
        <w:widowControl/>
        <w:suppressLineNumbers w:val="0"/>
      </w:pPr>
      <w:r>
        <w:t>A sharp metallic sound rang out.</w:t>
      </w:r>
    </w:p>
    <w:p>
      <w:pPr>
        <w:pStyle w:val="30"/>
        <w:keepNext w:val="0"/>
        <w:keepLines w:val="0"/>
        <w:widowControl/>
        <w:suppressLineNumbers w:val="0"/>
      </w:pPr>
      <w:r>
        <w:t>Her claws, capable of slicing apart mutated crows in an instant, failed to leave even the slightest scratch on the tree.</w:t>
      </w:r>
    </w:p>
    <w:p>
      <w:pPr>
        <w:pStyle w:val="30"/>
        <w:keepNext w:val="0"/>
        <w:keepLines w:val="0"/>
        <w:widowControl/>
        <w:suppressLineNumbers w:val="0"/>
      </w:pPr>
      <w:r>
        <w:t>Not even a single leaf fell.</w:t>
      </w:r>
    </w:p>
    <w:p>
      <w:pPr>
        <w:pStyle w:val="30"/>
        <w:keepNext w:val="0"/>
        <w:keepLines w:val="0"/>
        <w:widowControl/>
        <w:suppressLineNumbers w:val="0"/>
      </w:pPr>
      <w:r>
        <w:t>The violent crash had already alerted everyone inside the library.</w:t>
      </w:r>
    </w:p>
    <w:p>
      <w:pPr>
        <w:pStyle w:val="30"/>
        <w:keepNext w:val="0"/>
        <w:keepLines w:val="0"/>
        <w:widowControl/>
        <w:suppressLineNumbers w:val="0"/>
      </w:pPr>
      <w:r>
        <w:t>Kael, Nakamura, Maya, Hirota, and Tanaka rushed toward the entrance.</w:t>
      </w:r>
    </w:p>
    <w:p>
      <w:pPr>
        <w:pStyle w:val="30"/>
        <w:keepNext w:val="0"/>
        <w:keepLines w:val="0"/>
        <w:widowControl/>
        <w:suppressLineNumbers w:val="0"/>
      </w:pPr>
      <w:r>
        <w:t>The sight before them froze everyone in place.</w:t>
      </w:r>
    </w:p>
    <w:p>
      <w:pPr>
        <w:pStyle w:val="30"/>
        <w:keepNext w:val="0"/>
        <w:keepLines w:val="0"/>
        <w:widowControl/>
        <w:suppressLineNumbers w:val="0"/>
      </w:pPr>
      <w:r>
        <w:t>Several enormous branches had pierced through the reinforced walls and windows, filling the library like the roots of a monstrous beast.</w:t>
      </w:r>
    </w:p>
    <w:p>
      <w:pPr>
        <w:pStyle w:val="30"/>
        <w:keepNext w:val="0"/>
        <w:keepLines w:val="0"/>
        <w:widowControl/>
        <w:suppressLineNumbers w:val="0"/>
      </w:pPr>
      <w:r>
        <w:t>Emily struggled helplessly as the branch tightened around her body.</w:t>
      </w:r>
    </w:p>
    <w:p>
      <w:pPr>
        <w:pStyle w:val="30"/>
        <w:keepNext w:val="0"/>
        <w:keepLines w:val="0"/>
        <w:widowControl/>
        <w:suppressLineNumbers w:val="0"/>
      </w:pPr>
      <w:r>
        <w:t>Cherry was attacking with everything she had.</w:t>
      </w:r>
    </w:p>
    <w:p>
      <w:pPr>
        <w:pStyle w:val="30"/>
        <w:keepNext w:val="0"/>
        <w:keepLines w:val="0"/>
        <w:widowControl/>
        <w:suppressLineNumbers w:val="0"/>
      </w:pPr>
      <w:r>
        <w:t>Yet the seemingly invincible white cat couldn't even damage a single leaf.</w:t>
      </w:r>
    </w:p>
    <w:p>
      <w:pPr>
        <w:pStyle w:val="30"/>
        <w:keepNext w:val="0"/>
        <w:keepLines w:val="0"/>
        <w:widowControl/>
        <w:suppressLineNumbers w:val="0"/>
      </w:pPr>
      <w:r>
        <w:t>It was completely illogical.</w:t>
      </w:r>
    </w:p>
    <w:p>
      <w:pPr>
        <w:pStyle w:val="30"/>
        <w:keepNext w:val="0"/>
        <w:keepLines w:val="0"/>
        <w:widowControl/>
        <w:suppressLineNumbers w:val="0"/>
      </w:pPr>
      <w:r>
        <w:t>"Emily!"</w:t>
      </w:r>
    </w:p>
    <w:p>
      <w:pPr>
        <w:pStyle w:val="30"/>
        <w:keepNext w:val="0"/>
        <w:keepLines w:val="0"/>
        <w:widowControl/>
        <w:suppressLineNumbers w:val="0"/>
      </w:pPr>
      <w:r>
        <w:t>Maya's scream broke the silence.</w:t>
      </w:r>
    </w:p>
    <w:p>
      <w:pPr>
        <w:pStyle w:val="30"/>
        <w:keepNext w:val="0"/>
        <w:keepLines w:val="0"/>
        <w:widowControl/>
        <w:suppressLineNumbers w:val="0"/>
      </w:pPr>
      <w:r>
        <w:t>Without hesitation, she grabbed the pulse gun from the nearby table and fired repeatedly at the branches.</w:t>
      </w:r>
    </w:p>
    <w:p>
      <w:pPr>
        <w:pStyle w:val="30"/>
        <w:keepNext w:val="0"/>
        <w:keepLines w:val="0"/>
        <w:widowControl/>
        <w:suppressLineNumbers w:val="0"/>
      </w:pPr>
      <w:r>
        <w:t>Blue pulses struck the bark one after another.</w:t>
      </w:r>
    </w:p>
    <w:p>
      <w:pPr>
        <w:pStyle w:val="30"/>
        <w:keepNext w:val="0"/>
        <w:keepLines w:val="0"/>
        <w:widowControl/>
        <w:suppressLineNumbers w:val="0"/>
      </w:pPr>
      <w:r>
        <w:t>Nothing happened.</w:t>
      </w:r>
    </w:p>
    <w:p>
      <w:pPr>
        <w:pStyle w:val="30"/>
        <w:keepNext w:val="0"/>
        <w:keepLines w:val="0"/>
        <w:widowControl/>
        <w:suppressLineNumbers w:val="0"/>
      </w:pPr>
      <w:r>
        <w:t>Nakamura charged forward with his electric baton.</w:t>
      </w:r>
    </w:p>
    <w:p>
      <w:pPr>
        <w:pStyle w:val="30"/>
        <w:keepNext w:val="0"/>
        <w:keepLines w:val="0"/>
        <w:widowControl/>
        <w:suppressLineNumbers w:val="0"/>
      </w:pPr>
      <w:r>
        <w:t>Kael thrust his makeshift spear with all his strength.</w:t>
      </w:r>
    </w:p>
    <w:p>
      <w:pPr>
        <w:pStyle w:val="30"/>
        <w:keepNext w:val="0"/>
        <w:keepLines w:val="0"/>
        <w:widowControl/>
        <w:suppressLineNumbers w:val="0"/>
      </w:pPr>
      <w:r>
        <w:t>Hirota joined them, striking the branch with a metal pipe.</w:t>
      </w:r>
    </w:p>
    <w:p>
      <w:pPr>
        <w:pStyle w:val="30"/>
        <w:keepNext w:val="0"/>
        <w:keepLines w:val="0"/>
        <w:widowControl/>
        <w:suppressLineNumbers w:val="0"/>
      </w:pPr>
      <w:r>
        <w:t>Tanaka immediately activated the library's intrusion protocol.</w:t>
      </w:r>
    </w:p>
    <w:p>
      <w:pPr>
        <w:pStyle w:val="30"/>
        <w:keepNext w:val="0"/>
        <w:keepLines w:val="0"/>
        <w:widowControl/>
        <w:suppressLineNumbers w:val="0"/>
      </w:pPr>
      <w:r>
        <w:t>Twenty maintenance robots emerged from their charging stations and rushed toward the branches, repeatedly smashing them with their mechanical arms.</w:t>
      </w:r>
    </w:p>
    <w:p>
      <w:pPr>
        <w:pStyle w:val="30"/>
        <w:keepNext w:val="0"/>
        <w:keepLines w:val="0"/>
        <w:widowControl/>
        <w:suppressLineNumbers w:val="0"/>
      </w:pPr>
      <w:r>
        <w:t>Every attack landed.</w:t>
      </w:r>
    </w:p>
    <w:p>
      <w:pPr>
        <w:pStyle w:val="30"/>
        <w:keepNext w:val="0"/>
        <w:keepLines w:val="0"/>
        <w:widowControl/>
        <w:suppressLineNumbers w:val="0"/>
      </w:pPr>
      <w:r>
        <w:t>None of them mattered.</w:t>
      </w:r>
    </w:p>
    <w:p>
      <w:pPr>
        <w:pStyle w:val="30"/>
        <w:keepNext w:val="0"/>
        <w:keepLines w:val="0"/>
        <w:widowControl/>
        <w:suppressLineNumbers w:val="0"/>
      </w:pPr>
      <w:r>
        <w:t>Not a scratch.</w:t>
      </w:r>
    </w:p>
    <w:p>
      <w:pPr>
        <w:pStyle w:val="30"/>
        <w:keepNext w:val="0"/>
        <w:keepLines w:val="0"/>
        <w:widowControl/>
        <w:suppressLineNumbers w:val="0"/>
      </w:pPr>
      <w:r>
        <w:t>Not even the smallest crack.</w:t>
      </w:r>
    </w:p>
    <w:p>
      <w:pPr>
        <w:pStyle w:val="30"/>
        <w:keepNext w:val="0"/>
        <w:keepLines w:val="0"/>
        <w:widowControl/>
        <w:suppressLineNumbers w:val="0"/>
      </w:pPr>
      <w:r>
        <w:t>The giant tree didn't even attempt to defend itself.</w:t>
      </w:r>
    </w:p>
    <w:p>
      <w:pPr>
        <w:pStyle w:val="30"/>
        <w:keepNext w:val="0"/>
        <w:keepLines w:val="0"/>
        <w:widowControl/>
        <w:suppressLineNumbers w:val="0"/>
      </w:pPr>
      <w:r>
        <w:t>It simply remained motionless, as though the combined attacks of everyone inside the library were no more bothersome than falling rain.</w:t>
      </w:r>
    </w:p>
    <w:p>
      <w:pPr>
        <w:pStyle w:val="30"/>
        <w:keepNext w:val="0"/>
        <w:keepLines w:val="0"/>
        <w:widowControl/>
        <w:suppressLineNumbers w:val="0"/>
      </w:pPr>
      <w:r>
        <w:t>Kael gritted his teeth as he drove his spear forward again.</w:t>
      </w:r>
    </w:p>
    <w:p>
      <w:pPr>
        <w:pStyle w:val="30"/>
        <w:keepNext w:val="0"/>
        <w:keepLines w:val="0"/>
        <w:widowControl/>
        <w:suppressLineNumbers w:val="0"/>
      </w:pPr>
      <w:r>
        <w:t>"Iris!"</w:t>
      </w:r>
    </w:p>
    <w:p>
      <w:pPr>
        <w:pStyle w:val="30"/>
        <w:keepNext w:val="0"/>
        <w:keepLines w:val="0"/>
        <w:widowControl/>
        <w:suppressLineNumbers w:val="0"/>
      </w:pPr>
      <w:r>
        <w:t>He barely stopped attacking.</w:t>
      </w:r>
    </w:p>
    <w:p>
      <w:pPr>
        <w:pStyle w:val="30"/>
        <w:keepNext w:val="0"/>
        <w:keepLines w:val="0"/>
        <w:widowControl/>
        <w:suppressLineNumbers w:val="0"/>
      </w:pPr>
      <w:r>
        <w:t>"Do you have any plan that can save Emily?"</w:t>
      </w:r>
    </w:p>
    <w:p>
      <w:pPr>
        <w:pStyle w:val="30"/>
        <w:keepNext w:val="0"/>
        <w:keepLines w:val="0"/>
        <w:widowControl/>
        <w:suppressLineNumbers w:val="0"/>
      </w:pPr>
      <w:r>
        <w:t>There was a brief silence before Iris answered.</w:t>
      </w:r>
    </w:p>
    <w:p>
      <w:pPr>
        <w:pStyle w:val="30"/>
        <w:keepNext w:val="0"/>
        <w:keepLines w:val="0"/>
        <w:widowControl/>
        <w:suppressLineNumbers w:val="0"/>
      </w:pPr>
      <w:r>
        <w:t>"...No."</w:t>
      </w:r>
    </w:p>
    <w:p>
      <w:pPr>
        <w:pStyle w:val="30"/>
        <w:keepNext w:val="0"/>
        <w:keepLines w:val="0"/>
        <w:widowControl/>
        <w:suppressLineNumbers w:val="0"/>
      </w:pPr>
      <w:r>
        <w:t>Even her normally unwavering voice sounded heavier.</w:t>
      </w:r>
    </w:p>
    <w:p>
      <w:pPr>
        <w:pStyle w:val="30"/>
        <w:keepNext w:val="0"/>
        <w:keepLines w:val="0"/>
        <w:widowControl/>
        <w:suppressLineNumbers w:val="0"/>
      </w:pPr>
      <w:r>
        <w:t>"Nothing within our current capabilities can damage this organism."</w:t>
      </w:r>
    </w:p>
    <w:p>
      <w:pPr>
        <w:pStyle w:val="30"/>
        <w:keepNext w:val="0"/>
        <w:keepLines w:val="0"/>
        <w:widowControl/>
        <w:suppressLineNumbers w:val="0"/>
      </w:pPr>
      <w:r>
        <w:t>Another strike from Kael's spear bounced away uselessly.</w:t>
      </w:r>
    </w:p>
    <w:p>
      <w:pPr>
        <w:pStyle w:val="30"/>
        <w:keepNext w:val="0"/>
        <w:keepLines w:val="0"/>
        <w:widowControl/>
        <w:suppressLineNumbers w:val="0"/>
      </w:pPr>
      <w:r>
        <w:t>"Since the attack began, it has not retaliated even once. From a logical standpoint, the highest probability of survival is immediate evacuation before it decides to target the remaining survivors."</w:t>
      </w:r>
    </w:p>
    <w:p>
      <w:pPr>
        <w:pStyle w:val="30"/>
        <w:keepNext w:val="0"/>
        <w:keepLines w:val="0"/>
        <w:widowControl/>
        <w:suppressLineNumbers w:val="0"/>
      </w:pPr>
      <w:r>
        <w:t>Kael clenched his jaw.</w:t>
      </w:r>
    </w:p>
    <w:p>
      <w:pPr>
        <w:pStyle w:val="30"/>
        <w:keepNext w:val="0"/>
        <w:keepLines w:val="0"/>
        <w:widowControl/>
        <w:suppressLineNumbers w:val="0"/>
      </w:pPr>
      <w:r>
        <w:t>"You already know my answer."</w:t>
      </w:r>
    </w:p>
    <w:p>
      <w:pPr>
        <w:pStyle w:val="30"/>
        <w:keepNext w:val="0"/>
        <w:keepLines w:val="0"/>
        <w:widowControl/>
        <w:suppressLineNumbers w:val="0"/>
      </w:pPr>
      <w:r>
        <w:t>"...Yes."</w:t>
      </w:r>
    </w:p>
    <w:p>
      <w:pPr>
        <w:pStyle w:val="30"/>
        <w:keepNext w:val="0"/>
        <w:keepLines w:val="0"/>
        <w:widowControl/>
        <w:suppressLineNumbers w:val="0"/>
      </w:pPr>
      <w:r>
        <w:t>Iris replied quietly.</w:t>
      </w:r>
    </w:p>
    <w:p>
      <w:pPr>
        <w:pStyle w:val="30"/>
        <w:keepNext w:val="0"/>
        <w:keepLines w:val="0"/>
        <w:widowControl/>
        <w:suppressLineNumbers w:val="0"/>
      </w:pPr>
      <w:r>
        <w:t>"I know you will continue trying to save the little girl."</w:t>
      </w:r>
    </w:p>
    <w:p>
      <w:pPr>
        <w:pStyle w:val="30"/>
        <w:keepNext w:val="0"/>
        <w:keepLines w:val="0"/>
        <w:widowControl/>
        <w:suppressLineNumbers w:val="0"/>
      </w:pPr>
      <w:r>
        <w:t>Kael let out a bitter smile despite the situation.</w:t>
      </w:r>
    </w:p>
    <w:p>
      <w:pPr>
        <w:pStyle w:val="30"/>
        <w:keepNext w:val="0"/>
        <w:keepLines w:val="0"/>
        <w:widowControl/>
        <w:suppressLineNumbers w:val="0"/>
      </w:pPr>
      <w:r>
        <w:t>"If I abandoned her now..."</w:t>
      </w:r>
    </w:p>
    <w:p>
      <w:pPr>
        <w:pStyle w:val="30"/>
        <w:keepNext w:val="0"/>
        <w:keepLines w:val="0"/>
        <w:widowControl/>
        <w:suppressLineNumbers w:val="0"/>
      </w:pPr>
      <w:r>
        <w:t>His spear struck the branch once more.</w:t>
      </w:r>
    </w:p>
    <w:p>
      <w:pPr>
        <w:pStyle w:val="30"/>
        <w:keepNext w:val="0"/>
        <w:keepLines w:val="0"/>
        <w:widowControl/>
        <w:suppressLineNumbers w:val="0"/>
      </w:pPr>
      <w:r>
        <w:t>"...I'd spend the rest of my life regretting it."</w:t>
      </w:r>
    </w:p>
    <w:p>
      <w:pPr>
        <w:pStyle w:val="30"/>
        <w:keepNext w:val="0"/>
        <w:keepLines w:val="0"/>
        <w:widowControl/>
        <w:suppressLineNumbers w:val="0"/>
      </w:pPr>
      <w:r>
        <w:t>The group continued attacking relentlessly.</w:t>
      </w:r>
    </w:p>
    <w:p>
      <w:pPr>
        <w:pStyle w:val="30"/>
        <w:keepNext w:val="0"/>
        <w:keepLines w:val="0"/>
        <w:widowControl/>
        <w:suppressLineNumbers w:val="0"/>
      </w:pPr>
      <w:r>
        <w:t>One minute.</w:t>
      </w:r>
    </w:p>
    <w:p>
      <w:pPr>
        <w:pStyle w:val="30"/>
        <w:keepNext w:val="0"/>
        <w:keepLines w:val="0"/>
        <w:widowControl/>
        <w:suppressLineNumbers w:val="0"/>
      </w:pPr>
      <w:r>
        <w:t>Five minutes.</w:t>
      </w:r>
    </w:p>
    <w:p>
      <w:pPr>
        <w:pStyle w:val="30"/>
        <w:keepNext w:val="0"/>
        <w:keepLines w:val="0"/>
        <w:widowControl/>
        <w:suppressLineNumbers w:val="0"/>
      </w:pPr>
      <w:r>
        <w:t>Ten minutes.</w:t>
      </w:r>
    </w:p>
    <w:p>
      <w:pPr>
        <w:pStyle w:val="30"/>
        <w:keepNext w:val="0"/>
        <w:keepLines w:val="0"/>
        <w:widowControl/>
        <w:suppressLineNumbers w:val="0"/>
      </w:pPr>
      <w:r>
        <w:t>The robots gradually slowed as their batteries neared exhaustion.</w:t>
      </w:r>
    </w:p>
    <w:p>
      <w:pPr>
        <w:pStyle w:val="30"/>
        <w:keepNext w:val="0"/>
        <w:keepLines w:val="0"/>
        <w:widowControl/>
        <w:suppressLineNumbers w:val="0"/>
      </w:pPr>
      <w:r>
        <w:t>Finally—</w:t>
      </w:r>
    </w:p>
    <w:p>
      <w:pPr>
        <w:pStyle w:val="30"/>
        <w:keepNext w:val="0"/>
        <w:keepLines w:val="0"/>
        <w:widowControl/>
        <w:suppressLineNumbers w:val="0"/>
      </w:pPr>
      <w:r>
        <w:t>One after another, they shut down completely.</w:t>
      </w:r>
    </w:p>
    <w:p>
      <w:pPr>
        <w:pStyle w:val="30"/>
        <w:keepNext w:val="0"/>
        <w:keepLines w:val="0"/>
        <w:widowControl/>
        <w:suppressLineNumbers w:val="0"/>
      </w:pPr>
      <w:r>
        <w:t>Silence returned.</w:t>
      </w:r>
    </w:p>
    <w:p>
      <w:pPr>
        <w:pStyle w:val="30"/>
        <w:keepNext w:val="0"/>
        <w:keepLines w:val="0"/>
        <w:widowControl/>
        <w:suppressLineNumbers w:val="0"/>
      </w:pPr>
      <w:r>
        <w:t>Then...</w:t>
      </w:r>
    </w:p>
    <w:p>
      <w:pPr>
        <w:pStyle w:val="30"/>
        <w:keepNext w:val="0"/>
        <w:keepLines w:val="0"/>
        <w:widowControl/>
        <w:suppressLineNumbers w:val="0"/>
      </w:pPr>
      <w:r>
        <w:t>The giant tree moved again.</w:t>
      </w:r>
    </w:p>
    <w:p>
      <w:pPr>
        <w:pStyle w:val="30"/>
        <w:keepNext w:val="0"/>
        <w:keepLines w:val="0"/>
        <w:widowControl/>
        <w:suppressLineNumbers w:val="0"/>
      </w:pPr>
      <w:r>
        <w:t>Before anyone could react, another branch shot forward with frightening speed.</w:t>
      </w:r>
    </w:p>
    <w:p>
      <w:pPr>
        <w:pStyle w:val="30"/>
        <w:keepNext w:val="0"/>
        <w:keepLines w:val="0"/>
        <w:widowControl/>
        <w:suppressLineNumbers w:val="0"/>
      </w:pPr>
      <w:r>
        <w:t>It wrapped around Kael.</w:t>
      </w:r>
    </w:p>
    <w:p>
      <w:pPr>
        <w:pStyle w:val="30"/>
        <w:keepNext w:val="0"/>
        <w:keepLines w:val="0"/>
        <w:widowControl/>
        <w:suppressLineNumbers w:val="0"/>
      </w:pPr>
      <w:r>
        <w:t>At the same instant, another branch seized Cherry.</w:t>
      </w:r>
    </w:p>
    <w:p>
      <w:pPr>
        <w:pStyle w:val="30"/>
        <w:keepNext w:val="0"/>
        <w:keepLines w:val="0"/>
        <w:widowControl/>
        <w:suppressLineNumbers w:val="0"/>
      </w:pPr>
      <w:r>
        <w:t>The white cat struggled violently as she was pulled upward beside Emily.</w:t>
      </w:r>
    </w:p>
    <w:p>
      <w:pPr>
        <w:pStyle w:val="30"/>
        <w:keepNext w:val="0"/>
        <w:keepLines w:val="0"/>
        <w:widowControl/>
        <w:suppressLineNumbers w:val="0"/>
      </w:pPr>
      <w:r>
        <w:t>Using her free forelegs, Cherry unleashed a flurry of slashes against the branch restraining Emily.</w:t>
      </w:r>
    </w:p>
    <w:p>
      <w:pPr>
        <w:pStyle w:val="30"/>
        <w:keepNext w:val="0"/>
        <w:keepLines w:val="0"/>
        <w:widowControl/>
        <w:suppressLineNumbers w:val="0"/>
      </w:pPr>
      <w:r>
        <w:t>Again.</w:t>
      </w:r>
    </w:p>
    <w:p>
      <w:pPr>
        <w:pStyle w:val="30"/>
        <w:keepNext w:val="0"/>
        <w:keepLines w:val="0"/>
        <w:widowControl/>
        <w:suppressLineNumbers w:val="0"/>
      </w:pPr>
      <w:r>
        <w:t>Again.</w:t>
      </w:r>
    </w:p>
    <w:p>
      <w:pPr>
        <w:pStyle w:val="30"/>
        <w:keepNext w:val="0"/>
        <w:keepLines w:val="0"/>
        <w:widowControl/>
        <w:suppressLineNumbers w:val="0"/>
      </w:pPr>
      <w:r>
        <w:t>Again.</w:t>
      </w:r>
    </w:p>
    <w:p>
      <w:pPr>
        <w:pStyle w:val="30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Her claws moved so quickly they became invisible.</w:t>
      </w:r>
      <w:r>
        <w:rPr>
          <w:rFonts w:hint="default"/>
          <w:lang w:val="en-IN"/>
        </w:rPr>
        <w:t xml:space="preserve"> Each slash faster than before.</w:t>
      </w:r>
    </w:p>
    <w:p>
      <w:pPr>
        <w:pStyle w:val="30"/>
        <w:keepNext w:val="0"/>
        <w:keepLines w:val="0"/>
        <w:widowControl/>
        <w:suppressLineNumbers w:val="0"/>
      </w:pPr>
      <w:r>
        <w:t>Yet the branch remained completely unharmed.</w:t>
      </w:r>
    </w:p>
    <w:p>
      <w:pPr>
        <w:pStyle w:val="30"/>
        <w:keepNext w:val="0"/>
        <w:keepLines w:val="0"/>
        <w:widowControl/>
        <w:suppressLineNumbers w:val="0"/>
      </w:pPr>
      <w:r>
        <w:t>Then—</w:t>
      </w:r>
    </w:p>
    <w:p>
      <w:pPr>
        <w:pStyle w:val="30"/>
        <w:keepNext w:val="0"/>
        <w:keepLines w:val="0"/>
        <w:widowControl/>
        <w:suppressLineNumbers w:val="0"/>
      </w:pPr>
      <w:r>
        <w:t>The gigantic tree finally responded.</w:t>
      </w:r>
    </w:p>
    <w:p>
      <w:pPr>
        <w:pStyle w:val="30"/>
        <w:keepNext w:val="0"/>
        <w:keepLines w:val="0"/>
        <w:widowControl/>
        <w:suppressLineNumbers w:val="0"/>
      </w:pPr>
      <w:r>
        <w:t>Its colossal trunk slowly bent downward.</w:t>
      </w:r>
    </w:p>
    <w:p>
      <w:pPr>
        <w:pStyle w:val="30"/>
        <w:keepNext w:val="0"/>
        <w:keepLines w:val="0"/>
        <w:widowControl/>
        <w:suppressLineNumbers w:val="0"/>
      </w:pPr>
      <w:r>
        <w:t>Forty meters of ancient wood leaned toward Cherry until the enormous trunk stopped directly before her.</w:t>
      </w:r>
    </w:p>
    <w:p>
      <w:pPr>
        <w:pStyle w:val="30"/>
        <w:keepNext w:val="0"/>
        <w:keepLines w:val="0"/>
        <w:widowControl/>
        <w:suppressLineNumbers w:val="0"/>
      </w:pPr>
      <w:r>
        <w:t>The pressure that descended upon the surroundings was indescribable.</w:t>
      </w:r>
    </w:p>
    <w:p>
      <w:pPr>
        <w:pStyle w:val="30"/>
        <w:keepNext w:val="0"/>
        <w:keepLines w:val="0"/>
        <w:widowControl/>
        <w:suppressLineNumbers w:val="0"/>
      </w:pPr>
      <w:r>
        <w:t>Everyone froze.</w:t>
      </w:r>
    </w:p>
    <w:p>
      <w:pPr>
        <w:pStyle w:val="30"/>
        <w:keepNext w:val="0"/>
        <w:keepLines w:val="0"/>
        <w:widowControl/>
        <w:suppressLineNumbers w:val="0"/>
      </w:pPr>
      <w:r>
        <w:t>Nobody dared move.</w:t>
      </w:r>
    </w:p>
    <w:p>
      <w:pPr>
        <w:pStyle w:val="30"/>
        <w:keepNext w:val="0"/>
        <w:keepLines w:val="0"/>
        <w:widowControl/>
        <w:suppressLineNumbers w:val="0"/>
      </w:pPr>
      <w:r>
        <w:t>Even Cherry instinctively stopped attacking.</w:t>
      </w:r>
    </w:p>
    <w:p>
      <w:pPr>
        <w:pStyle w:val="30"/>
        <w:keepNext w:val="0"/>
        <w:keepLines w:val="0"/>
        <w:widowControl/>
        <w:suppressLineNumbers w:val="0"/>
      </w:pPr>
      <w:r>
        <w:t>Emily's crying ceased.</w:t>
      </w:r>
    </w:p>
    <w:p>
      <w:pPr>
        <w:pStyle w:val="30"/>
        <w:keepNext w:val="0"/>
        <w:keepLines w:val="0"/>
        <w:widowControl/>
        <w:suppressLineNumbers w:val="0"/>
      </w:pPr>
      <w:r>
        <w:t>An overwhelming presence filled the air.</w:t>
      </w:r>
    </w:p>
    <w:p>
      <w:pPr>
        <w:pStyle w:val="30"/>
        <w:keepNext w:val="0"/>
        <w:keepLines w:val="0"/>
        <w:widowControl/>
        <w:suppressLineNumbers w:val="0"/>
      </w:pPr>
      <w:r>
        <w:t>It wasn't murderous.</w:t>
      </w:r>
    </w:p>
    <w:p>
      <w:pPr>
        <w:pStyle w:val="30"/>
        <w:keepNext w:val="0"/>
        <w:keepLines w:val="0"/>
        <w:widowControl/>
        <w:suppressLineNumbers w:val="0"/>
      </w:pPr>
      <w:r>
        <w:t>Nor was it hostile.</w:t>
      </w:r>
    </w:p>
    <w:p>
      <w:pPr>
        <w:pStyle w:val="30"/>
        <w:keepNext w:val="0"/>
        <w:keepLines w:val="0"/>
        <w:widowControl/>
        <w:suppressLineNumbers w:val="0"/>
      </w:pPr>
      <w:r>
        <w:t>It was simply...</w:t>
      </w:r>
    </w:p>
    <w:p>
      <w:pPr>
        <w:pStyle w:val="30"/>
        <w:keepNext w:val="0"/>
        <w:keepLines w:val="0"/>
        <w:widowControl/>
        <w:suppressLineNumbers w:val="0"/>
      </w:pPr>
      <w:r>
        <w:t>Absolute.</w:t>
      </w:r>
    </w:p>
    <w:p>
      <w:pPr>
        <w:pStyle w:val="30"/>
        <w:keepNext w:val="0"/>
        <w:keepLines w:val="0"/>
        <w:widowControl/>
        <w:suppressLineNumbers w:val="0"/>
      </w:pPr>
      <w:r>
        <w:t>As though they stood before a being far beyond their understanding.</w:t>
      </w:r>
    </w:p>
    <w:p>
      <w:pPr>
        <w:pStyle w:val="30"/>
        <w:keepNext w:val="0"/>
        <w:keepLines w:val="0"/>
        <w:widowControl/>
        <w:suppressLineNumbers w:val="0"/>
      </w:pPr>
      <w:r>
        <w:t>Several seconds passed.</w:t>
      </w:r>
    </w:p>
    <w:p>
      <w:pPr>
        <w:pStyle w:val="30"/>
        <w:keepNext w:val="0"/>
        <w:keepLines w:val="0"/>
        <w:widowControl/>
        <w:suppressLineNumbers w:val="0"/>
      </w:pPr>
      <w:r>
        <w:t>Without warning, the branch holding Emily loosened.</w:t>
      </w:r>
    </w:p>
    <w:p>
      <w:pPr>
        <w:pStyle w:val="30"/>
        <w:keepNext w:val="0"/>
        <w:keepLines w:val="0"/>
        <w:widowControl/>
        <w:suppressLineNumbers w:val="0"/>
      </w:pPr>
      <w:r>
        <w:t>She dropped gently onto the ground.</w:t>
      </w:r>
    </w:p>
    <w:p>
      <w:pPr>
        <w:pStyle w:val="30"/>
        <w:keepNext w:val="0"/>
        <w:keepLines w:val="0"/>
        <w:widowControl/>
        <w:suppressLineNumbers w:val="0"/>
      </w:pPr>
      <w:r>
        <w:t>"Emily!"</w:t>
      </w:r>
    </w:p>
    <w:p>
      <w:pPr>
        <w:pStyle w:val="30"/>
        <w:keepNext w:val="0"/>
        <w:keepLines w:val="0"/>
        <w:widowControl/>
        <w:suppressLineNumbers w:val="0"/>
      </w:pPr>
      <w:r>
        <w:t>Maya immediately ran forward and caught her daughter.</w:t>
      </w:r>
    </w:p>
    <w:p>
      <w:pPr>
        <w:pStyle w:val="30"/>
        <w:keepNext w:val="0"/>
        <w:keepLines w:val="0"/>
        <w:widowControl/>
        <w:suppressLineNumbers w:val="0"/>
      </w:pPr>
      <w:r>
        <w:t>At the same moment, the gigantic tree began sinking into the earth.</w:t>
      </w:r>
    </w:p>
    <w:p>
      <w:pPr>
        <w:pStyle w:val="30"/>
        <w:keepNext w:val="0"/>
        <w:keepLines w:val="0"/>
        <w:widowControl/>
        <w:suppressLineNumbers w:val="0"/>
      </w:pPr>
      <w:r>
        <w:t>Its immense roots disappeared beneath the ground one after another.</w:t>
      </w:r>
    </w:p>
    <w:p>
      <w:pPr>
        <w:pStyle w:val="30"/>
        <w:keepNext w:val="0"/>
        <w:keepLines w:val="0"/>
        <w:widowControl/>
        <w:suppressLineNumbers w:val="0"/>
      </w:pPr>
      <w:r>
        <w:t>The towering trunk slowly descended until only a massive crater remained before the library.</w:t>
      </w:r>
    </w:p>
    <w:p>
      <w:pPr>
        <w:pStyle w:val="30"/>
        <w:keepNext w:val="0"/>
        <w:keepLines w:val="0"/>
        <w:widowControl/>
        <w:suppressLineNumbers w:val="0"/>
      </w:pPr>
      <w:r>
        <w:t>The impossible tree...</w:t>
      </w:r>
    </w:p>
    <w:p>
      <w:pPr>
        <w:pStyle w:val="30"/>
        <w:keepNext w:val="0"/>
        <w:keepLines w:val="0"/>
        <w:widowControl/>
        <w:suppressLineNumbers w:val="0"/>
      </w:pPr>
      <w:r>
        <w:t>Had vanished.</w:t>
      </w:r>
    </w:p>
    <w:p>
      <w:pPr>
        <w:pStyle w:val="30"/>
        <w:keepNext w:val="0"/>
        <w:keepLines w:val="0"/>
        <w:widowControl/>
        <w:suppressLineNumbers w:val="0"/>
      </w:pPr>
      <w:r>
        <w:t>Only then did everyone regain control over their bodies.</w:t>
      </w:r>
    </w:p>
    <w:p>
      <w:pPr>
        <w:pStyle w:val="30"/>
        <w:keepNext w:val="0"/>
        <w:keepLines w:val="0"/>
        <w:widowControl/>
        <w:suppressLineNumbers w:val="0"/>
      </w:pPr>
      <w:r>
        <w:t>Hirota stared blankly at the enormous crater.</w:t>
      </w:r>
    </w:p>
    <w:p>
      <w:pPr>
        <w:pStyle w:val="30"/>
        <w:keepNext w:val="0"/>
        <w:keepLines w:val="0"/>
        <w:widowControl/>
        <w:suppressLineNumbers w:val="0"/>
      </w:pPr>
      <w:r>
        <w:t>"...What just happened?"</w:t>
      </w:r>
    </w:p>
    <w:p>
      <w:pPr>
        <w:pStyle w:val="30"/>
        <w:keepNext w:val="0"/>
        <w:keepLines w:val="0"/>
        <w:widowControl/>
        <w:suppressLineNumbers w:val="0"/>
      </w:pPr>
      <w:r>
        <w:t>Nakamura looked around in disbelief.</w:t>
      </w:r>
    </w:p>
    <w:p>
      <w:pPr>
        <w:pStyle w:val="30"/>
        <w:keepNext w:val="0"/>
        <w:keepLines w:val="0"/>
        <w:widowControl/>
        <w:suppressLineNumbers w:val="0"/>
      </w:pPr>
      <w:r>
        <w:t>"Where did the tree go?"</w:t>
      </w:r>
    </w:p>
    <w:p>
      <w:pPr>
        <w:pStyle w:val="30"/>
        <w:keepNext w:val="0"/>
        <w:keepLines w:val="0"/>
        <w:widowControl/>
        <w:suppressLineNumbers w:val="0"/>
      </w:pPr>
      <w:r>
        <w:t>Maya held Emily tightly in her arms, tears streaming down her face.</w:t>
      </w:r>
    </w:p>
    <w:p>
      <w:pPr>
        <w:pStyle w:val="30"/>
        <w:keepNext w:val="0"/>
        <w:keepLines w:val="0"/>
        <w:widowControl/>
        <w:suppressLineNumbers w:val="0"/>
      </w:pPr>
      <w:r>
        <w:t>"My baby..."</w:t>
      </w:r>
    </w:p>
    <w:p>
      <w:pPr>
        <w:pStyle w:val="30"/>
        <w:keepNext w:val="0"/>
        <w:keepLines w:val="0"/>
        <w:widowControl/>
        <w:suppressLineNumbers w:val="0"/>
      </w:pPr>
      <w:r>
        <w:t>She checked Emily from head to toe with trembling hands.</w:t>
      </w:r>
    </w:p>
    <w:p>
      <w:pPr>
        <w:pStyle w:val="30"/>
        <w:keepNext w:val="0"/>
        <w:keepLines w:val="0"/>
        <w:widowControl/>
        <w:suppressLineNumbers w:val="0"/>
      </w:pPr>
      <w:r>
        <w:t>"Emily!"</w:t>
      </w:r>
    </w:p>
    <w:p>
      <w:pPr>
        <w:pStyle w:val="30"/>
        <w:keepNext w:val="0"/>
        <w:keepLines w:val="0"/>
        <w:widowControl/>
        <w:suppressLineNumbers w:val="0"/>
      </w:pPr>
      <w:r>
        <w:t>"I'm... I'm here, Mom."</w:t>
      </w:r>
    </w:p>
    <w:p>
      <w:pPr>
        <w:pStyle w:val="30"/>
        <w:keepNext w:val="0"/>
        <w:keepLines w:val="0"/>
        <w:widowControl/>
        <w:suppressLineNumbers w:val="0"/>
      </w:pPr>
      <w:r>
        <w:t>Emily buried her face into Maya's shoulder and cried.</w:t>
      </w:r>
    </w:p>
    <w:p>
      <w:pPr>
        <w:pStyle w:val="30"/>
        <w:keepNext w:val="0"/>
        <w:keepLines w:val="0"/>
        <w:widowControl/>
        <w:suppressLineNumbers w:val="0"/>
      </w:pPr>
      <w:r>
        <w:t>Maya hugged her even tighter.</w:t>
      </w:r>
    </w:p>
    <w:p>
      <w:pPr>
        <w:pStyle w:val="30"/>
        <w:keepNext w:val="0"/>
        <w:keepLines w:val="0"/>
        <w:widowControl/>
        <w:suppressLineNumbers w:val="0"/>
      </w:pPr>
      <w:r>
        <w:t>"You're safe..."</w:t>
      </w:r>
    </w:p>
    <w:p>
      <w:pPr>
        <w:pStyle w:val="30"/>
        <w:keepNext w:val="0"/>
        <w:keepLines w:val="0"/>
        <w:widowControl/>
        <w:suppressLineNumbers w:val="0"/>
      </w:pPr>
      <w:r>
        <w:t>"You're safe..."</w:t>
      </w:r>
    </w:p>
    <w:p>
      <w:pPr>
        <w:pStyle w:val="30"/>
        <w:keepNext w:val="0"/>
        <w:keepLines w:val="0"/>
        <w:widowControl/>
        <w:suppressLineNumbers w:val="0"/>
      </w:pPr>
      <w:r>
        <w:t>Hirota suddenly looked around frantically.</w:t>
      </w:r>
    </w:p>
    <w:p>
      <w:pPr>
        <w:pStyle w:val="30"/>
        <w:keepNext w:val="0"/>
        <w:keepLines w:val="0"/>
        <w:widowControl/>
        <w:suppressLineNumbers w:val="0"/>
      </w:pPr>
      <w:r>
        <w:t>"If Emily is here..."</w:t>
      </w:r>
    </w:p>
    <w:p>
      <w:pPr>
        <w:pStyle w:val="30"/>
        <w:keepNext w:val="0"/>
        <w:keepLines w:val="0"/>
        <w:widowControl/>
        <w:suppressLineNumbers w:val="0"/>
      </w:pPr>
      <w:r>
        <w:t>His face turned pale.</w:t>
      </w:r>
    </w:p>
    <w:p>
      <w:pPr>
        <w:pStyle w:val="30"/>
        <w:keepNext w:val="0"/>
        <w:keepLines w:val="0"/>
        <w:widowControl/>
        <w:suppressLineNumbers w:val="0"/>
      </w:pPr>
      <w:r>
        <w:t>"...then where's Kael?"</w:t>
      </w:r>
    </w:p>
    <w:p>
      <w:pPr>
        <w:pStyle w:val="30"/>
        <w:keepNext w:val="0"/>
        <w:keepLines w:val="0"/>
        <w:widowControl/>
        <w:suppressLineNumbers w:val="0"/>
      </w:pPr>
      <w:r>
        <w:t>"And Cherry?"</w:t>
      </w:r>
    </w:p>
    <w:p>
      <w:pPr>
        <w:pStyle w:val="30"/>
        <w:keepNext w:val="0"/>
        <w:keepLines w:val="0"/>
        <w:widowControl/>
        <w:suppressLineNumbers w:val="0"/>
      </w:pPr>
      <w:r>
        <w:t>The three men searched the destroyed library and the surrounding area.</w:t>
      </w:r>
    </w:p>
    <w:p>
      <w:pPr>
        <w:pStyle w:val="30"/>
        <w:keepNext w:val="0"/>
        <w:keepLines w:val="0"/>
        <w:widowControl/>
        <w:suppressLineNumbers w:val="0"/>
      </w:pPr>
      <w:r>
        <w:t>Every room.</w:t>
      </w:r>
    </w:p>
    <w:p>
      <w:pPr>
        <w:pStyle w:val="30"/>
        <w:keepNext w:val="0"/>
        <w:keepLines w:val="0"/>
        <w:widowControl/>
        <w:suppressLineNumbers w:val="0"/>
      </w:pPr>
      <w:r>
        <w:t>Every corner.</w:t>
      </w:r>
    </w:p>
    <w:p>
      <w:pPr>
        <w:pStyle w:val="30"/>
        <w:keepNext w:val="0"/>
        <w:keepLines w:val="0"/>
        <w:widowControl/>
        <w:suppressLineNumbers w:val="0"/>
      </w:pPr>
      <w:r>
        <w:t>Every collapsed section of the entrance.</w:t>
      </w:r>
    </w:p>
    <w:p>
      <w:pPr>
        <w:pStyle w:val="30"/>
        <w:keepNext w:val="0"/>
        <w:keepLines w:val="0"/>
        <w:widowControl/>
        <w:suppressLineNumbers w:val="0"/>
      </w:pPr>
      <w:r>
        <w:t>Nothing.</w:t>
      </w:r>
    </w:p>
    <w:p>
      <w:pPr>
        <w:pStyle w:val="30"/>
        <w:keepNext w:val="0"/>
        <w:keepLines w:val="0"/>
        <w:widowControl/>
        <w:suppressLineNumbers w:val="0"/>
      </w:pPr>
      <w:r>
        <w:t>Several minutes later, Nakamura slowly lowered his head.</w:t>
      </w:r>
    </w:p>
    <w:p>
      <w:pPr>
        <w:pStyle w:val="30"/>
        <w:keepNext w:val="0"/>
        <w:keepLines w:val="0"/>
        <w:widowControl/>
        <w:suppressLineNumbers w:val="0"/>
      </w:pPr>
      <w:r>
        <w:t>"They're gone."</w:t>
      </w:r>
    </w:p>
    <w:p>
      <w:pPr>
        <w:pStyle w:val="30"/>
        <w:keepNext w:val="0"/>
        <w:keepLines w:val="0"/>
        <w:widowControl/>
        <w:suppressLineNumbers w:val="0"/>
      </w:pPr>
      <w:r>
        <w:t>Tanaka closed his eyes.</w:t>
      </w:r>
    </w:p>
    <w:p>
      <w:pPr>
        <w:pStyle w:val="30"/>
        <w:keepNext w:val="0"/>
        <w:keepLines w:val="0"/>
        <w:widowControl/>
        <w:suppressLineNumbers w:val="0"/>
      </w:pPr>
      <w:r>
        <w:t>"The giant tree..."</w:t>
      </w:r>
    </w:p>
    <w:p>
      <w:pPr>
        <w:pStyle w:val="30"/>
        <w:keepNext w:val="0"/>
        <w:keepLines w:val="0"/>
        <w:widowControl/>
        <w:suppressLineNumbers w:val="0"/>
      </w:pPr>
      <w:r>
        <w:t>"...took Kael and Cherry with it."</w:t>
      </w:r>
    </w:p>
    <w:p>
      <w:pPr>
        <w:pStyle w:val="30"/>
        <w:keepNext w:val="0"/>
        <w:keepLines w:val="0"/>
        <w:widowControl/>
        <w:suppressLineNumbers w:val="0"/>
      </w:pPr>
      <w:r>
        <w:t>Hirota's legs gave out beneath him.</w:t>
      </w:r>
    </w:p>
    <w:p>
      <w:pPr>
        <w:pStyle w:val="30"/>
        <w:keepNext w:val="0"/>
        <w:keepLines w:val="0"/>
        <w:widowControl/>
        <w:suppressLineNumbers w:val="0"/>
      </w:pPr>
      <w:r>
        <w:t>He collapsed onto the floor.</w:t>
      </w:r>
    </w:p>
    <w:p>
      <w:pPr>
        <w:pStyle w:val="30"/>
        <w:keepNext w:val="0"/>
        <w:keepLines w:val="0"/>
        <w:widowControl/>
        <w:suppressLineNumbers w:val="0"/>
      </w:pPr>
      <w:r>
        <w:t>"...Why?"</w:t>
      </w:r>
    </w:p>
    <w:p>
      <w:pPr>
        <w:pStyle w:val="30"/>
        <w:keepNext w:val="0"/>
        <w:keepLines w:val="0"/>
        <w:widowControl/>
        <w:suppressLineNumbers w:val="0"/>
      </w:pPr>
      <w:r>
        <w:t>His voice trembled.</w:t>
      </w:r>
    </w:p>
    <w:p>
      <w:pPr>
        <w:pStyle w:val="30"/>
        <w:keepNext w:val="0"/>
        <w:keepLines w:val="0"/>
        <w:widowControl/>
        <w:suppressLineNumbers w:val="0"/>
      </w:pPr>
      <w:r>
        <w:t>"Why..."</w:t>
      </w:r>
    </w:p>
    <w:p>
      <w:pPr>
        <w:pStyle w:val="30"/>
        <w:keepNext w:val="0"/>
        <w:keepLines w:val="0"/>
        <w:widowControl/>
        <w:suppressLineNumbers w:val="0"/>
      </w:pPr>
      <w:r>
        <w:t>Tears streamed down his face.</w:t>
      </w:r>
    </w:p>
    <w:p>
      <w:pPr>
        <w:pStyle w:val="30"/>
        <w:keepNext w:val="0"/>
        <w:keepLines w:val="0"/>
        <w:widowControl/>
        <w:suppressLineNumbers w:val="0"/>
      </w:pPr>
      <w:r>
        <w:t>"Why does everyone close to me disappear one after another?"</w:t>
      </w:r>
    </w:p>
    <w:p>
      <w:pPr>
        <w:pStyle w:val="30"/>
        <w:keepNext w:val="0"/>
        <w:keepLines w:val="0"/>
        <w:widowControl/>
        <w:suppressLineNumbers w:val="0"/>
      </w:pPr>
      <w:r>
        <w:t>He struck the floor with his fist.</w:t>
      </w:r>
    </w:p>
    <w:p>
      <w:pPr>
        <w:pStyle w:val="30"/>
        <w:keepNext w:val="0"/>
        <w:keepLines w:val="0"/>
        <w:widowControl/>
        <w:suppressLineNumbers w:val="0"/>
      </w:pPr>
      <w:r>
        <w:t>"Am I a curse...?"</w:t>
      </w:r>
    </w:p>
    <w:p>
      <w:pPr>
        <w:pStyle w:val="30"/>
        <w:keepNext w:val="0"/>
        <w:keepLines w:val="0"/>
        <w:widowControl/>
        <w:suppressLineNumbers w:val="0"/>
      </w:pPr>
      <w:r>
        <w:t>"Do I only bring death to my friends..."</w:t>
      </w:r>
    </w:p>
    <w:p>
      <w:pPr>
        <w:pStyle w:val="30"/>
        <w:keepNext w:val="0"/>
        <w:keepLines w:val="0"/>
        <w:widowControl/>
        <w:suppressLineNumbers w:val="0"/>
      </w:pPr>
      <w:r>
        <w:t>"...and my family?"</w:t>
      </w:r>
    </w:p>
    <w:p>
      <w:pPr>
        <w:pStyle w:val="30"/>
        <w:keepNext w:val="0"/>
        <w:keepLines w:val="0"/>
        <w:widowControl/>
        <w:suppressLineNumbers w:val="0"/>
      </w:pPr>
      <w:r>
        <w:t>Nakamura placed a hand on Hirota's shoulder.</w:t>
      </w:r>
    </w:p>
    <w:p>
      <w:pPr>
        <w:pStyle w:val="30"/>
        <w:keepNext w:val="0"/>
        <w:keepLines w:val="0"/>
        <w:widowControl/>
        <w:suppressLineNumbers w:val="0"/>
      </w:pPr>
      <w:r>
        <w:t>"It isn't your fault."</w:t>
      </w:r>
    </w:p>
    <w:p>
      <w:pPr>
        <w:pStyle w:val="30"/>
        <w:keepNext w:val="0"/>
        <w:keepLines w:val="0"/>
        <w:widowControl/>
        <w:suppressLineNumbers w:val="0"/>
      </w:pPr>
      <w:r>
        <w:t>His voice remained firm.</w:t>
      </w:r>
    </w:p>
    <w:p>
      <w:pPr>
        <w:pStyle w:val="30"/>
        <w:keepNext w:val="0"/>
        <w:keepLines w:val="0"/>
        <w:widowControl/>
        <w:suppressLineNumbers w:val="0"/>
      </w:pPr>
      <w:r>
        <w:t>"We don't know if they're dead."</w:t>
      </w:r>
    </w:p>
    <w:p>
      <w:pPr>
        <w:pStyle w:val="30"/>
        <w:keepNext w:val="0"/>
        <w:keepLines w:val="0"/>
        <w:widowControl/>
        <w:suppressLineNumbers w:val="0"/>
      </w:pPr>
      <w:r>
        <w:t>He looked toward the enormous crater outside.</w:t>
      </w:r>
    </w:p>
    <w:p>
      <w:pPr>
        <w:pStyle w:val="30"/>
        <w:keepNext w:val="0"/>
        <w:keepLines w:val="0"/>
        <w:widowControl/>
        <w:suppressLineNumbers w:val="0"/>
      </w:pPr>
      <w:r>
        <w:t>"The tree never attacked us after taking them."</w:t>
      </w:r>
    </w:p>
    <w:p>
      <w:pPr>
        <w:pStyle w:val="30"/>
        <w:keepNext w:val="0"/>
        <w:keepLines w:val="0"/>
        <w:widowControl/>
        <w:suppressLineNumbers w:val="0"/>
      </w:pPr>
      <w:r>
        <w:t>"That means..."</w:t>
      </w:r>
    </w:p>
    <w:p>
      <w:pPr>
        <w:pStyle w:val="30"/>
        <w:keepNext w:val="0"/>
        <w:keepLines w:val="0"/>
        <w:widowControl/>
        <w:suppressLineNumbers w:val="0"/>
      </w:pPr>
      <w:r>
        <w:t>"...there's still a chance Kael and Cherry are alive."</w:t>
      </w:r>
    </w:p>
    <w:p>
      <w:pPr>
        <w:pStyle w:val="30"/>
        <w:keepNext w:val="0"/>
        <w:keepLines w:val="0"/>
        <w:widowControl/>
        <w:suppressLineNumbers w:val="0"/>
      </w:pPr>
      <w:r>
        <w:t>Tanaka nodded.</w:t>
      </w:r>
    </w:p>
    <w:p>
      <w:pPr>
        <w:pStyle w:val="30"/>
        <w:keepNext w:val="0"/>
        <w:keepLines w:val="0"/>
        <w:widowControl/>
        <w:suppressLineNumbers w:val="0"/>
      </w:pPr>
      <w:r>
        <w:t>"You have to survive."</w:t>
      </w:r>
    </w:p>
    <w:p>
      <w:pPr>
        <w:pStyle w:val="30"/>
        <w:keepNext w:val="0"/>
        <w:keepLines w:val="0"/>
        <w:widowControl/>
        <w:suppressLineNumbers w:val="0"/>
      </w:pPr>
      <w:r>
        <w:t>He looked directly at Hirota.</w:t>
      </w:r>
    </w:p>
    <w:p>
      <w:pPr>
        <w:pStyle w:val="30"/>
        <w:keepNext w:val="0"/>
        <w:keepLines w:val="0"/>
        <w:widowControl/>
        <w:suppressLineNumbers w:val="0"/>
      </w:pPr>
      <w:r>
        <w:t>"If Kael risked his life to protect everyone here..."</w:t>
      </w:r>
    </w:p>
    <w:p>
      <w:pPr>
        <w:pStyle w:val="30"/>
        <w:keepNext w:val="0"/>
        <w:keepLines w:val="0"/>
        <w:widowControl/>
        <w:suppressLineNumbers w:val="0"/>
      </w:pPr>
      <w:r>
        <w:t>"Then the least we can do is continue living."</w:t>
      </w:r>
    </w:p>
    <w:p>
      <w:pPr>
        <w:pStyle w:val="30"/>
        <w:keepNext w:val="0"/>
        <w:keepLines w:val="0"/>
        <w:widowControl/>
        <w:suppressLineNumbers w:val="0"/>
      </w:pPr>
      <w:r>
        <w:t>"Whether he returns or not..."</w:t>
      </w:r>
    </w:p>
    <w:p>
      <w:pPr>
        <w:pStyle w:val="30"/>
        <w:keepNext w:val="0"/>
        <w:keepLines w:val="0"/>
        <w:widowControl/>
        <w:suppressLineNumbers w:val="0"/>
      </w:pPr>
      <w:r>
        <w:t>"We survive."</w:t>
      </w:r>
    </w:p>
    <w:p>
      <w:pPr>
        <w:pStyle w:val="30"/>
        <w:keepNext w:val="0"/>
        <w:keepLines w:val="0"/>
        <w:widowControl/>
        <w:suppressLineNumbers w:val="0"/>
      </w:pPr>
      <w:r>
        <w:t>Silence filled the ruined library once again.</w:t>
      </w:r>
    </w:p>
    <w:p>
      <w:pPr>
        <w:pStyle w:val="30"/>
        <w:keepNext w:val="0"/>
        <w:keepLines w:val="0"/>
        <w:widowControl/>
        <w:suppressLineNumbers w:val="0"/>
      </w:pPr>
      <w:r>
        <w:t>No one knew where Kael and Cherry had gone.</w:t>
      </w:r>
    </w:p>
    <w:p>
      <w:pPr>
        <w:pStyle w:val="30"/>
        <w:keepNext w:val="0"/>
        <w:keepLines w:val="0"/>
        <w:widowControl/>
        <w:suppressLineNumbers w:val="0"/>
      </w:pPr>
      <w:r>
        <w:t>No one knew whether they would ever return.</w:t>
      </w:r>
    </w:p>
    <w:p>
      <w:pPr>
        <w:pStyle w:val="30"/>
        <w:keepNext w:val="0"/>
        <w:keepLines w:val="0"/>
        <w:widowControl/>
        <w:suppressLineNumbers w:val="0"/>
      </w:pPr>
      <w:r>
        <w:t>With another attack always possible, the group made a difficult decision.</w:t>
      </w:r>
    </w:p>
    <w:p>
      <w:pPr>
        <w:pStyle w:val="30"/>
        <w:keepNext w:val="0"/>
        <w:keepLines w:val="0"/>
        <w:widowControl/>
        <w:suppressLineNumbers w:val="0"/>
      </w:pPr>
      <w:r>
        <w:t>They would recover as quickly as possible...</w:t>
      </w:r>
    </w:p>
    <w:p>
      <w:pPr>
        <w:pStyle w:val="30"/>
        <w:keepNext w:val="0"/>
        <w:keepLines w:val="0"/>
        <w:widowControl/>
        <w:suppressLineNumbers w:val="0"/>
      </w:pPr>
      <w:r>
        <w:t>And leave the library.</w:t>
      </w:r>
    </w:p>
    <w:p>
      <w:pPr>
        <w:pStyle w:val="30"/>
        <w:keepNext w:val="0"/>
        <w:keepLines w:val="0"/>
        <w:widowControl/>
        <w:suppressLineNumbers w:val="0"/>
      </w:pPr>
      <w:r>
        <w:t>Waiting any longer beside that mysterious giant tree was no longer an option.</w:t>
      </w:r>
    </w:p>
    <w:p>
      <w:pPr>
        <w:pStyle w:val="30"/>
        <w:keepNext w:val="0"/>
        <w:keepLines w:val="0"/>
        <w:widowControl/>
        <w:suppressLineNumbers w:val="0"/>
      </w:pPr>
    </w:p>
    <w:p>
      <w:pPr>
        <w:pStyle w:val="30"/>
        <w:keepNext w:val="0"/>
        <w:keepLines w:val="0"/>
        <w:widowControl/>
        <w:suppressLineNumbers w:val="0"/>
      </w:pPr>
      <w:r>
        <w:t>Meanwhile, hundreds of meters beneath the ground...</w:t>
      </w:r>
    </w:p>
    <w:p>
      <w:pPr>
        <w:pStyle w:val="30"/>
        <w:keepNext w:val="0"/>
        <w:keepLines w:val="0"/>
        <w:widowControl/>
        <w:suppressLineNumbers w:val="0"/>
      </w:pPr>
      <w:r>
        <w:t>Kael slowly regained consciousness.</w:t>
      </w:r>
    </w:p>
    <w:p>
      <w:pPr>
        <w:pStyle w:val="30"/>
        <w:keepNext w:val="0"/>
        <w:keepLines w:val="0"/>
        <w:widowControl/>
        <w:suppressLineNumbers w:val="0"/>
      </w:pPr>
      <w:r>
        <w:t>An unbearable heat pressed against his body, making every breath feel heavy. The air itself felt suffocating, as though there wasn't enough oxygen to fill his lungs.</w:t>
      </w:r>
    </w:p>
    <w:p>
      <w:pPr>
        <w:pStyle w:val="30"/>
        <w:keepNext w:val="0"/>
        <w:keepLines w:val="0"/>
        <w:widowControl/>
        <w:suppressLineNumbers w:val="0"/>
      </w:pPr>
      <w:r>
        <w:t>A sharp ringing echoed continuously inside his ears.</w:t>
      </w:r>
    </w:p>
    <w:p>
      <w:pPr>
        <w:pStyle w:val="30"/>
        <w:keepNext w:val="0"/>
        <w:keepLines w:val="0"/>
        <w:widowControl/>
        <w:suppressLineNumbers w:val="0"/>
      </w:pPr>
      <w:r>
        <w:t>"...Kael..."</w:t>
      </w:r>
    </w:p>
    <w:p>
      <w:pPr>
        <w:pStyle w:val="30"/>
        <w:keepNext w:val="0"/>
        <w:keepLines w:val="0"/>
        <w:widowControl/>
        <w:suppressLineNumbers w:val="0"/>
      </w:pPr>
      <w:r>
        <w:t>The voice sounded distant.</w:t>
      </w:r>
    </w:p>
    <w:p>
      <w:pPr>
        <w:pStyle w:val="30"/>
        <w:keepNext w:val="0"/>
        <w:keepLines w:val="0"/>
        <w:widowControl/>
        <w:suppressLineNumbers w:val="0"/>
      </w:pPr>
      <w:r>
        <w:t>"...Wake up..."</w:t>
      </w:r>
    </w:p>
    <w:p>
      <w:pPr>
        <w:pStyle w:val="30"/>
        <w:keepNext w:val="0"/>
        <w:keepLines w:val="0"/>
        <w:widowControl/>
        <w:suppressLineNumbers w:val="0"/>
      </w:pPr>
      <w:r>
        <w:t>His eyelids twitched.</w:t>
      </w:r>
    </w:p>
    <w:p>
      <w:pPr>
        <w:pStyle w:val="30"/>
        <w:keepNext w:val="0"/>
        <w:keepLines w:val="0"/>
        <w:widowControl/>
        <w:suppressLineNumbers w:val="0"/>
      </w:pPr>
      <w:r>
        <w:t>"...Kael! Wake up!"</w:t>
      </w:r>
    </w:p>
    <w:p>
      <w:pPr>
        <w:pStyle w:val="30"/>
        <w:keepNext w:val="0"/>
        <w:keepLines w:val="0"/>
        <w:widowControl/>
        <w:suppressLineNumbers w:val="0"/>
      </w:pPr>
      <w:r>
        <w:t>Kael slowly opened his eyes.</w:t>
      </w:r>
    </w:p>
    <w:p>
      <w:pPr>
        <w:pStyle w:val="30"/>
        <w:keepNext w:val="0"/>
        <w:keepLines w:val="0"/>
        <w:widowControl/>
        <w:suppressLineNumbers w:val="0"/>
      </w:pPr>
      <w:r>
        <w:t>A violent wave of dizziness struck him immediately, forcing him to shut them again. He remained still for several seconds until the spinning sensation gradually subsided.</w:t>
      </w:r>
    </w:p>
    <w:p>
      <w:pPr>
        <w:pStyle w:val="30"/>
        <w:keepNext w:val="0"/>
        <w:keepLines w:val="0"/>
        <w:widowControl/>
        <w:suppressLineNumbers w:val="0"/>
      </w:pPr>
      <w:r>
        <w:t>Only then did the ringing begin to fade.</w:t>
      </w:r>
    </w:p>
    <w:p>
      <w:pPr>
        <w:pStyle w:val="30"/>
        <w:keepNext w:val="0"/>
        <w:keepLines w:val="0"/>
        <w:widowControl/>
        <w:suppressLineNumbers w:val="0"/>
      </w:pPr>
      <w:r>
        <w:t>"Yeah... Iris."</w:t>
      </w:r>
    </w:p>
    <w:p>
      <w:pPr>
        <w:pStyle w:val="30"/>
        <w:keepNext w:val="0"/>
        <w:keepLines w:val="0"/>
        <w:widowControl/>
        <w:suppressLineNumbers w:val="0"/>
      </w:pPr>
      <w:r>
        <w:t>He slowly rubbed the back of his head as he sat up.</w:t>
      </w:r>
    </w:p>
    <w:p>
      <w:pPr>
        <w:pStyle w:val="30"/>
        <w:keepNext w:val="0"/>
        <w:keepLines w:val="0"/>
        <w:widowControl/>
        <w:suppressLineNumbers w:val="0"/>
      </w:pPr>
      <w:r>
        <w:t>"I'm awake... just a little dizzy."</w:t>
      </w:r>
    </w:p>
    <w:p>
      <w:pPr>
        <w:pStyle w:val="30"/>
        <w:keepNext w:val="0"/>
        <w:keepLines w:val="0"/>
        <w:widowControl/>
        <w:suppressLineNumbers w:val="0"/>
      </w:pPr>
      <w:r>
        <w:t>Memories flooded back all at once.</w:t>
      </w:r>
    </w:p>
    <w:p>
      <w:pPr>
        <w:pStyle w:val="30"/>
        <w:keepNext w:val="0"/>
        <w:keepLines w:val="0"/>
        <w:widowControl/>
        <w:suppressLineNumbers w:val="0"/>
      </w:pPr>
      <w:r>
        <w:t>The giant tree.</w:t>
      </w:r>
    </w:p>
    <w:p>
      <w:pPr>
        <w:pStyle w:val="30"/>
        <w:keepNext w:val="0"/>
        <w:keepLines w:val="0"/>
        <w:widowControl/>
        <w:suppressLineNumbers w:val="0"/>
      </w:pPr>
      <w:r>
        <w:t>Emily being captured.</w:t>
      </w:r>
    </w:p>
    <w:p>
      <w:pPr>
        <w:pStyle w:val="30"/>
        <w:keepNext w:val="0"/>
        <w:keepLines w:val="0"/>
        <w:widowControl/>
        <w:suppressLineNumbers w:val="0"/>
      </w:pPr>
      <w:r>
        <w:t>Cherry attacking the branches.</w:t>
      </w:r>
    </w:p>
    <w:p>
      <w:pPr>
        <w:pStyle w:val="30"/>
        <w:keepNext w:val="0"/>
        <w:keepLines w:val="0"/>
        <w:widowControl/>
        <w:suppressLineNumbers w:val="0"/>
      </w:pPr>
      <w:r>
        <w:t>That overwhelming presence...</w:t>
      </w:r>
    </w:p>
    <w:p>
      <w:pPr>
        <w:pStyle w:val="30"/>
        <w:keepNext w:val="0"/>
        <w:keepLines w:val="0"/>
        <w:widowControl/>
        <w:suppressLineNumbers w:val="0"/>
      </w:pPr>
      <w:r>
        <w:t>And finally...</w:t>
      </w:r>
    </w:p>
    <w:p>
      <w:pPr>
        <w:pStyle w:val="30"/>
        <w:keepNext w:val="0"/>
        <w:keepLines w:val="0"/>
        <w:widowControl/>
        <w:suppressLineNumbers w:val="0"/>
      </w:pPr>
      <w:r>
        <w:t>Darkness.</w:t>
      </w:r>
    </w:p>
    <w:p>
      <w:pPr>
        <w:pStyle w:val="30"/>
        <w:keepNext w:val="0"/>
        <w:keepLines w:val="0"/>
        <w:widowControl/>
        <w:suppressLineNumbers w:val="0"/>
      </w:pPr>
      <w:r>
        <w:t>Kael's expression stiffened.</w:t>
      </w:r>
    </w:p>
    <w:p>
      <w:pPr>
        <w:pStyle w:val="30"/>
        <w:keepNext w:val="0"/>
        <w:keepLines w:val="0"/>
        <w:widowControl/>
        <w:suppressLineNumbers w:val="0"/>
      </w:pPr>
      <w:r>
        <w:t>"The tree..."</w:t>
      </w:r>
    </w:p>
    <w:p>
      <w:pPr>
        <w:pStyle w:val="30"/>
        <w:keepNext w:val="0"/>
        <w:keepLines w:val="0"/>
        <w:widowControl/>
        <w:suppressLineNumbers w:val="0"/>
      </w:pPr>
      <w:r>
        <w:t>He immediately looked around.</w:t>
      </w:r>
    </w:p>
    <w:p>
      <w:pPr>
        <w:pStyle w:val="30"/>
        <w:keepNext w:val="0"/>
        <w:keepLines w:val="0"/>
        <w:widowControl/>
        <w:suppressLineNumbers w:val="0"/>
      </w:pPr>
      <w:r>
        <w:t>"What happened to everyone?"</w:t>
      </w:r>
    </w:p>
    <w:p>
      <w:pPr>
        <w:pStyle w:val="30"/>
        <w:keepNext w:val="0"/>
        <w:keepLines w:val="0"/>
        <w:widowControl/>
        <w:suppressLineNumbers w:val="0"/>
      </w:pPr>
      <w:r>
        <w:t>"Iris..."</w:t>
      </w:r>
    </w:p>
    <w:p>
      <w:pPr>
        <w:pStyle w:val="30"/>
        <w:keepNext w:val="0"/>
        <w:keepLines w:val="0"/>
        <w:widowControl/>
        <w:suppressLineNumbers w:val="0"/>
      </w:pPr>
      <w:r>
        <w:t>His voice grew serious.</w:t>
      </w:r>
    </w:p>
    <w:p>
      <w:pPr>
        <w:pStyle w:val="30"/>
        <w:keepNext w:val="0"/>
        <w:keepLines w:val="0"/>
        <w:widowControl/>
        <w:suppressLineNumbers w:val="0"/>
      </w:pPr>
      <w:r>
        <w:t>"Did that giant tree bring me underground?"</w:t>
      </w:r>
    </w:p>
    <w:p>
      <w:pPr>
        <w:pStyle w:val="30"/>
        <w:keepNext w:val="0"/>
        <w:keepLines w:val="0"/>
        <w:widowControl/>
        <w:suppressLineNumbers w:val="0"/>
      </w:pPr>
      <w:r>
        <w:t>"Correct."</w:t>
      </w:r>
    </w:p>
    <w:p>
      <w:pPr>
        <w:pStyle w:val="30"/>
        <w:keepNext w:val="0"/>
        <w:keepLines w:val="0"/>
        <w:widowControl/>
        <w:suppressLineNumbers w:val="0"/>
      </w:pPr>
      <w:r>
        <w:t>Iris answered without hesitation.</w:t>
      </w:r>
    </w:p>
    <w:p>
      <w:pPr>
        <w:pStyle w:val="30"/>
        <w:keepNext w:val="0"/>
        <w:keepLines w:val="0"/>
        <w:widowControl/>
        <w:suppressLineNumbers w:val="0"/>
      </w:pPr>
      <w:r>
        <w:t>"We are currently beneath the surface."</w:t>
      </w:r>
    </w:p>
    <w:p>
      <w:pPr>
        <w:pStyle w:val="30"/>
        <w:keepNext w:val="0"/>
        <w:keepLines w:val="0"/>
        <w:widowControl/>
        <w:suppressLineNumbers w:val="0"/>
      </w:pPr>
      <w:r>
        <w:t>"Although I cannot accurately determine our depth, calculations based on the surrounding temperature and geological pressure estimate we are several hundred meters underground."</w:t>
      </w:r>
    </w:p>
    <w:p>
      <w:pPr>
        <w:pStyle w:val="30"/>
        <w:keepNext w:val="0"/>
        <w:keepLines w:val="0"/>
        <w:widowControl/>
        <w:suppressLineNumbers w:val="0"/>
      </w:pPr>
      <w:r>
        <w:t>She paused briefly.</w:t>
      </w:r>
    </w:p>
    <w:p>
      <w:pPr>
        <w:pStyle w:val="30"/>
        <w:keepNext w:val="0"/>
        <w:keepLines w:val="0"/>
        <w:widowControl/>
        <w:suppressLineNumbers w:val="0"/>
      </w:pPr>
      <w:r>
        <w:t>"However..."</w:t>
      </w:r>
    </w:p>
    <w:p>
      <w:pPr>
        <w:pStyle w:val="30"/>
        <w:keepNext w:val="0"/>
        <w:keepLines w:val="0"/>
        <w:widowControl/>
        <w:suppressLineNumbers w:val="0"/>
      </w:pPr>
      <w:r>
        <w:t>"The surrounding environment is highly anomalous."</w:t>
      </w:r>
    </w:p>
    <w:p>
      <w:pPr>
        <w:pStyle w:val="30"/>
        <w:keepNext w:val="0"/>
        <w:keepLines w:val="0"/>
        <w:widowControl/>
        <w:suppressLineNumbers w:val="0"/>
      </w:pPr>
      <w:r>
        <w:t>"It resembles a cave constructed from stone."</w:t>
      </w:r>
    </w:p>
    <w:p>
      <w:pPr>
        <w:pStyle w:val="30"/>
        <w:keepNext w:val="0"/>
        <w:keepLines w:val="0"/>
        <w:widowControl/>
        <w:suppressLineNumbers w:val="0"/>
      </w:pPr>
      <w:r>
        <w:t>"But my scans indicate the entire structure is composed of wood."</w:t>
      </w:r>
    </w:p>
    <w:p>
      <w:pPr>
        <w:pStyle w:val="30"/>
        <w:keepNext w:val="0"/>
        <w:keepLines w:val="0"/>
        <w:widowControl/>
        <w:suppressLineNumbers w:val="0"/>
      </w:pPr>
      <w:r>
        <w:t>Kael frowned.</w:t>
      </w:r>
    </w:p>
    <w:p>
      <w:pPr>
        <w:pStyle w:val="30"/>
        <w:keepNext w:val="0"/>
        <w:keepLines w:val="0"/>
        <w:widowControl/>
        <w:suppressLineNumbers w:val="0"/>
      </w:pPr>
      <w:r>
        <w:t>"Wood?"</w:t>
      </w:r>
    </w:p>
    <w:p>
      <w:pPr>
        <w:pStyle w:val="30"/>
        <w:keepNext w:val="0"/>
        <w:keepLines w:val="0"/>
        <w:widowControl/>
        <w:suppressLineNumbers w:val="0"/>
      </w:pPr>
      <w:r>
        <w:t>Only now did he properly observe his surroundings.</w:t>
      </w:r>
    </w:p>
    <w:p>
      <w:pPr>
        <w:pStyle w:val="30"/>
        <w:keepNext w:val="0"/>
        <w:keepLines w:val="0"/>
        <w:widowControl/>
        <w:suppressLineNumbers w:val="0"/>
      </w:pPr>
      <w:r>
        <w:t>He was sitting on what looked like a woven platform made entirely of thick tree branches.</w:t>
      </w:r>
    </w:p>
    <w:p>
      <w:pPr>
        <w:pStyle w:val="30"/>
        <w:keepNext w:val="0"/>
        <w:keepLines w:val="0"/>
        <w:widowControl/>
        <w:suppressLineNumbers w:val="0"/>
      </w:pPr>
      <w:r>
        <w:t>The walls curved around him like a gigantic nest, enclosing the entire space without a single visible entrance or exit.</w:t>
      </w:r>
    </w:p>
    <w:p>
      <w:pPr>
        <w:pStyle w:val="30"/>
        <w:keepNext w:val="0"/>
        <w:keepLines w:val="0"/>
        <w:widowControl/>
        <w:suppressLineNumbers w:val="0"/>
      </w:pPr>
      <w:r>
        <w:t>Soft streams of pale green light glowed from within the wooden walls, illuminating the chamber just enough for him to see.</w:t>
      </w:r>
    </w:p>
    <w:p>
      <w:pPr>
        <w:pStyle w:val="30"/>
        <w:keepNext w:val="0"/>
        <w:keepLines w:val="0"/>
        <w:widowControl/>
        <w:suppressLineNumbers w:val="0"/>
      </w:pPr>
      <w:r>
        <w:t>Everything around him was alive.</w:t>
      </w:r>
    </w:p>
    <w:p>
      <w:pPr>
        <w:pStyle w:val="30"/>
        <w:keepNext w:val="0"/>
        <w:keepLines w:val="0"/>
        <w:widowControl/>
        <w:suppressLineNumbers w:val="0"/>
      </w:pPr>
      <w:r>
        <w:t>Fresh bark.</w:t>
      </w:r>
    </w:p>
    <w:p>
      <w:pPr>
        <w:pStyle w:val="30"/>
        <w:keepNext w:val="0"/>
        <w:keepLines w:val="0"/>
        <w:widowControl/>
        <w:suppressLineNumbers w:val="0"/>
      </w:pPr>
      <w:r>
        <w:t>Living branches.</w:t>
      </w:r>
    </w:p>
    <w:p>
      <w:pPr>
        <w:pStyle w:val="30"/>
        <w:keepNext w:val="0"/>
        <w:keepLines w:val="0"/>
        <w:widowControl/>
        <w:suppressLineNumbers w:val="0"/>
      </w:pPr>
      <w:r>
        <w:t>Not a single piece showed signs of drying or decay.</w:t>
      </w:r>
    </w:p>
    <w:p>
      <w:pPr>
        <w:pStyle w:val="30"/>
        <w:keepNext w:val="0"/>
        <w:keepLines w:val="0"/>
        <w:widowControl/>
        <w:suppressLineNumbers w:val="0"/>
      </w:pPr>
      <w:r>
        <w:t>Even under the intense underground heat, the wood remained vibrant and moist.</w:t>
      </w:r>
    </w:p>
    <w:p>
      <w:pPr>
        <w:pStyle w:val="30"/>
        <w:keepNext w:val="0"/>
        <w:keepLines w:val="0"/>
        <w:widowControl/>
        <w:suppressLineNumbers w:val="0"/>
      </w:pPr>
      <w:r>
        <w:t>"I understand why you called it impossible..."</w:t>
      </w:r>
    </w:p>
    <w:p>
      <w:pPr>
        <w:pStyle w:val="30"/>
        <w:keepNext w:val="0"/>
        <w:keepLines w:val="0"/>
        <w:widowControl/>
        <w:suppressLineNumbers w:val="0"/>
      </w:pPr>
      <w:r>
        <w:t>Kael murmured.</w:t>
      </w:r>
    </w:p>
    <w:p>
      <w:pPr>
        <w:pStyle w:val="30"/>
        <w:keepNext w:val="0"/>
        <w:keepLines w:val="0"/>
        <w:widowControl/>
        <w:suppressLineNumbers w:val="0"/>
      </w:pPr>
      <w:r>
        <w:t>"No ordinary wood should remain alive under these conditions."</w:t>
      </w:r>
    </w:p>
    <w:p>
      <w:pPr>
        <w:pStyle w:val="30"/>
        <w:keepNext w:val="0"/>
        <w:keepLines w:val="0"/>
        <w:widowControl/>
        <w:suppressLineNumbers w:val="0"/>
      </w:pPr>
      <w:r>
        <w:t>"Correct."</w:t>
      </w:r>
    </w:p>
    <w:p>
      <w:pPr>
        <w:pStyle w:val="30"/>
        <w:keepNext w:val="0"/>
        <w:keepLines w:val="0"/>
        <w:widowControl/>
        <w:suppressLineNumbers w:val="0"/>
      </w:pPr>
      <w:r>
        <w:t>Iris continued.</w:t>
      </w:r>
    </w:p>
    <w:p>
      <w:pPr>
        <w:pStyle w:val="30"/>
        <w:keepNext w:val="0"/>
        <w:keepLines w:val="0"/>
        <w:widowControl/>
        <w:suppressLineNumbers w:val="0"/>
      </w:pPr>
      <w:r>
        <w:t>"Based on all known biological data, wood exposed to temperatures and pressures at this depth should have dried, decayed, or carbonized."</w:t>
      </w:r>
    </w:p>
    <w:p>
      <w:pPr>
        <w:pStyle w:val="30"/>
        <w:keepNext w:val="0"/>
        <w:keepLines w:val="0"/>
        <w:widowControl/>
        <w:suppressLineNumbers w:val="0"/>
      </w:pPr>
      <w:r>
        <w:t>"Yet every scan indicates the surrounding structure remains biologically fresh."</w:t>
      </w:r>
    </w:p>
    <w:p>
      <w:pPr>
        <w:pStyle w:val="30"/>
        <w:keepNext w:val="0"/>
        <w:keepLines w:val="0"/>
        <w:widowControl/>
        <w:suppressLineNumbers w:val="0"/>
      </w:pPr>
      <w:r>
        <w:t>Kael slowly stood.</w:t>
      </w:r>
    </w:p>
    <w:p>
      <w:pPr>
        <w:pStyle w:val="30"/>
        <w:keepNext w:val="0"/>
        <w:keepLines w:val="0"/>
        <w:widowControl/>
        <w:suppressLineNumbers w:val="0"/>
      </w:pPr>
      <w:r>
        <w:t>His hand pressed against one of the walls.</w:t>
      </w:r>
    </w:p>
    <w:p>
      <w:pPr>
        <w:pStyle w:val="30"/>
        <w:keepNext w:val="0"/>
        <w:keepLines w:val="0"/>
        <w:widowControl/>
        <w:suppressLineNumbers w:val="0"/>
      </w:pPr>
      <w:r>
        <w:t>The surface felt warm.</w:t>
      </w:r>
    </w:p>
    <w:p>
      <w:pPr>
        <w:pStyle w:val="30"/>
        <w:keepNext w:val="0"/>
        <w:keepLines w:val="0"/>
        <w:widowControl/>
        <w:suppressLineNumbers w:val="0"/>
      </w:pPr>
      <w:r>
        <w:t>Almost...</w:t>
      </w:r>
    </w:p>
    <w:p>
      <w:pPr>
        <w:pStyle w:val="30"/>
        <w:keepNext w:val="0"/>
        <w:keepLines w:val="0"/>
        <w:widowControl/>
        <w:suppressLineNumbers w:val="0"/>
      </w:pPr>
      <w:r>
        <w:t>Alive.</w:t>
      </w:r>
    </w:p>
    <w:p>
      <w:pPr>
        <w:pStyle w:val="30"/>
        <w:keepNext w:val="0"/>
        <w:keepLines w:val="0"/>
        <w:widowControl/>
        <w:suppressLineNumbers w:val="0"/>
      </w:pPr>
      <w:r>
        <w:t>His eyes searched every corner of the chamber.</w:t>
      </w:r>
    </w:p>
    <w:p>
      <w:pPr>
        <w:pStyle w:val="30"/>
        <w:keepNext w:val="0"/>
        <w:keepLines w:val="0"/>
        <w:widowControl/>
        <w:suppressLineNumbers w:val="0"/>
      </w:pPr>
      <w:r>
        <w:t>Nothing.</w:t>
      </w:r>
    </w:p>
    <w:p>
      <w:pPr>
        <w:pStyle w:val="30"/>
        <w:keepNext w:val="0"/>
        <w:keepLines w:val="0"/>
        <w:widowControl/>
        <w:suppressLineNumbers w:val="0"/>
      </w:pPr>
      <w:r>
        <w:t>No openings.</w:t>
      </w:r>
    </w:p>
    <w:p>
      <w:pPr>
        <w:pStyle w:val="30"/>
        <w:keepNext w:val="0"/>
        <w:keepLines w:val="0"/>
        <w:widowControl/>
        <w:suppressLineNumbers w:val="0"/>
      </w:pPr>
      <w:r>
        <w:t>No tunnels.</w:t>
      </w:r>
    </w:p>
    <w:p>
      <w:pPr>
        <w:pStyle w:val="30"/>
        <w:keepNext w:val="0"/>
        <w:keepLines w:val="0"/>
        <w:widowControl/>
        <w:suppressLineNumbers w:val="0"/>
      </w:pPr>
      <w:r>
        <w:t>No cracks.</w:t>
      </w:r>
    </w:p>
    <w:p>
      <w:pPr>
        <w:pStyle w:val="30"/>
        <w:keepNext w:val="0"/>
        <w:keepLines w:val="0"/>
        <w:widowControl/>
        <w:suppressLineNumbers w:val="0"/>
      </w:pPr>
      <w:r>
        <w:t>Just an enormous wooden cocoon buried hundreds of meters beneath the earth.</w:t>
      </w:r>
    </w:p>
    <w:p>
      <w:pPr>
        <w:pStyle w:val="30"/>
        <w:keepNext w:val="0"/>
        <w:keepLines w:val="0"/>
        <w:widowControl/>
        <w:suppressLineNumbers w:val="0"/>
      </w:pPr>
      <w:r>
        <w:t>A heavy silence settled around him.</w:t>
      </w:r>
    </w:p>
    <w:p>
      <w:pPr>
        <w:pStyle w:val="30"/>
        <w:keepNext w:val="0"/>
        <w:keepLines w:val="0"/>
        <w:widowControl/>
        <w:suppressLineNumbers w:val="0"/>
      </w:pPr>
      <w:r>
        <w:t>"...Does this mean I'm trapped?"</w:t>
      </w:r>
    </w:p>
    <w:p>
      <w:pPr>
        <w:pStyle w:val="30"/>
        <w:keepNext w:val="0"/>
        <w:keepLines w:val="0"/>
        <w:widowControl/>
        <w:suppressLineNumbers w:val="0"/>
      </w:pPr>
      <w:r>
        <w:t>He slowly looked upward despite knowing there was nothing to see beyond the wooden ceiling.</w:t>
      </w:r>
    </w:p>
    <w:p>
      <w:pPr>
        <w:pStyle w:val="30"/>
        <w:keepNext w:val="0"/>
        <w:keepLines w:val="0"/>
        <w:widowControl/>
        <w:suppressLineNumbers w:val="0"/>
      </w:pPr>
      <w:r>
        <w:t>"Hundreds of meters underground..."</w:t>
      </w:r>
    </w:p>
    <w:p>
      <w:pPr>
        <w:pStyle w:val="30"/>
        <w:keepNext w:val="0"/>
        <w:keepLines w:val="0"/>
        <w:widowControl/>
        <w:suppressLineNumbers w:val="0"/>
      </w:pPr>
      <w:r>
        <w:t>"No way out."</w:t>
      </w:r>
    </w:p>
    <w:p>
      <w:pPr>
        <w:pStyle w:val="30"/>
        <w:keepNext w:val="0"/>
        <w:keepLines w:val="0"/>
        <w:widowControl/>
        <w:suppressLineNumbers w:val="0"/>
      </w:pPr>
      <w:r>
        <w:t>"No idea where I am."</w:t>
      </w:r>
    </w:p>
    <w:p>
      <w:pPr>
        <w:pStyle w:val="30"/>
        <w:keepNext w:val="0"/>
        <w:keepLines w:val="0"/>
        <w:widowControl/>
        <w:suppressLineNumbers w:val="0"/>
      </w:pPr>
      <w:r>
        <w:t>His breathing became heavier.</w:t>
      </w:r>
    </w:p>
    <w:p>
      <w:pPr>
        <w:pStyle w:val="30"/>
        <w:keepNext w:val="0"/>
        <w:keepLines w:val="0"/>
        <w:widowControl/>
        <w:suppressLineNumbers w:val="0"/>
      </w:pPr>
      <w:r>
        <w:t>"So..."</w:t>
      </w:r>
    </w:p>
    <w:p>
      <w:pPr>
        <w:pStyle w:val="30"/>
        <w:keepNext w:val="0"/>
        <w:keepLines w:val="0"/>
        <w:widowControl/>
        <w:suppressLineNumbers w:val="0"/>
      </w:pPr>
      <w:r>
        <w:t>"I'm supposed to wait here until something comes to kill me?"</w:t>
      </w:r>
    </w:p>
    <w:p>
      <w:pPr>
        <w:pStyle w:val="30"/>
        <w:keepNext w:val="0"/>
        <w:keepLines w:val="0"/>
        <w:widowControl/>
        <w:suppressLineNumbers w:val="0"/>
      </w:pPr>
      <w:r>
        <w:t>For the first time since the disaster began, Kael felt truly helpless.</w:t>
      </w:r>
    </w:p>
    <w:p>
      <w:pPr>
        <w:pStyle w:val="30"/>
        <w:keepNext w:val="0"/>
        <w:keepLines w:val="0"/>
        <w:widowControl/>
        <w:suppressLineNumbers w:val="0"/>
      </w:pPr>
      <w:r>
        <w:t>Every challenge until now had offered some path forward.</w:t>
      </w:r>
    </w:p>
    <w:p>
      <w:pPr>
        <w:pStyle w:val="30"/>
        <w:keepNext w:val="0"/>
        <w:keepLines w:val="0"/>
        <w:widowControl/>
        <w:suppressLineNumbers w:val="0"/>
      </w:pPr>
      <w:r>
        <w:t>Fight.</w:t>
      </w:r>
      <w:r>
        <w:rPr>
          <w:rFonts w:hint="default"/>
          <w:lang w:val="en"/>
        </w:rPr>
        <w:t xml:space="preserve"> </w:t>
      </w:r>
      <w:r>
        <w:t>Run.</w:t>
      </w:r>
      <w:r>
        <w:rPr>
          <w:rFonts w:hint="default"/>
          <w:lang w:val="en"/>
        </w:rPr>
        <w:t xml:space="preserve"> </w:t>
      </w:r>
      <w:r>
        <w:t>Hide.</w:t>
      </w:r>
      <w:r>
        <w:rPr>
          <w:rFonts w:hint="default"/>
          <w:lang w:val="en"/>
        </w:rPr>
        <w:t xml:space="preserve"> </w:t>
      </w:r>
      <w:r>
        <w:t>Survive.</w:t>
      </w:r>
    </w:p>
    <w:p>
      <w:pPr>
        <w:pStyle w:val="30"/>
        <w:keepNext w:val="0"/>
        <w:keepLines w:val="0"/>
        <w:widowControl/>
        <w:suppressLineNumbers w:val="0"/>
      </w:pPr>
      <w:r>
        <w:t>But here...</w:t>
      </w:r>
    </w:p>
    <w:p>
      <w:pPr>
        <w:pStyle w:val="30"/>
        <w:keepNext w:val="0"/>
        <w:keepLines w:val="0"/>
        <w:widowControl/>
        <w:suppressLineNumbers w:val="0"/>
      </w:pPr>
      <w:r>
        <w:t>There wasn't even a direction to move.</w:t>
      </w:r>
    </w:p>
    <w:p>
      <w:pPr>
        <w:pStyle w:val="30"/>
        <w:keepNext w:val="0"/>
        <w:keepLines w:val="0"/>
        <w:widowControl/>
        <w:suppressLineNumbers w:val="0"/>
      </w:pPr>
      <w:r>
        <w:t>Suddenly another thought crossed his mind.</w:t>
      </w:r>
    </w:p>
    <w:p>
      <w:pPr>
        <w:pStyle w:val="30"/>
        <w:keepNext w:val="0"/>
        <w:keepLines w:val="0"/>
        <w:widowControl/>
        <w:suppressLineNumbers w:val="0"/>
      </w:pPr>
      <w:r>
        <w:t>"Cherry!"</w:t>
      </w:r>
    </w:p>
    <w:p>
      <w:pPr>
        <w:pStyle w:val="30"/>
        <w:keepNext w:val="0"/>
        <w:keepLines w:val="0"/>
        <w:widowControl/>
        <w:suppressLineNumbers w:val="0"/>
      </w:pPr>
      <w:r>
        <w:t>He immediately turned around.</w:t>
      </w:r>
    </w:p>
    <w:p>
      <w:pPr>
        <w:pStyle w:val="30"/>
        <w:keepNext w:val="0"/>
        <w:keepLines w:val="0"/>
        <w:widowControl/>
        <w:suppressLineNumbers w:val="0"/>
      </w:pPr>
      <w:r>
        <w:t>"Where's Cherry?"</w:t>
      </w:r>
    </w:p>
    <w:p>
      <w:pPr>
        <w:pStyle w:val="30"/>
        <w:keepNext w:val="0"/>
        <w:keepLines w:val="0"/>
        <w:widowControl/>
        <w:suppressLineNumbers w:val="0"/>
      </w:pPr>
      <w:r>
        <w:t>"She was captured too."</w:t>
      </w:r>
    </w:p>
    <w:p>
      <w:pPr>
        <w:pStyle w:val="30"/>
        <w:keepNext w:val="0"/>
        <w:keepLines w:val="0"/>
        <w:widowControl/>
        <w:suppressLineNumbers w:val="0"/>
      </w:pPr>
      <w:r>
        <w:t>"Did the tree bring her here as well?"</w:t>
      </w:r>
    </w:p>
    <w:p>
      <w:pPr>
        <w:pStyle w:val="30"/>
        <w:keepNext w:val="0"/>
        <w:keepLines w:val="0"/>
        <w:widowControl/>
        <w:suppressLineNumbers w:val="0"/>
      </w:pPr>
      <w:r>
        <w:t>Iris answered almost immediately.</w:t>
      </w:r>
    </w:p>
    <w:p>
      <w:pPr>
        <w:pStyle w:val="30"/>
        <w:keepNext w:val="0"/>
        <w:keepLines w:val="0"/>
        <w:widowControl/>
        <w:suppressLineNumbers w:val="0"/>
      </w:pPr>
      <w:r>
        <w:t>"No."</w:t>
      </w:r>
    </w:p>
    <w:p>
      <w:pPr>
        <w:pStyle w:val="30"/>
        <w:keepNext w:val="0"/>
        <w:keepLines w:val="0"/>
        <w:widowControl/>
        <w:suppressLineNumbers w:val="0"/>
      </w:pPr>
      <w:r>
        <w:t>"I have continuously scanned the surrounding area since you regained consciousness."</w:t>
      </w:r>
    </w:p>
    <w:p>
      <w:pPr>
        <w:pStyle w:val="30"/>
        <w:keepNext w:val="0"/>
        <w:keepLines w:val="0"/>
        <w:widowControl/>
        <w:suppressLineNumbers w:val="0"/>
      </w:pPr>
      <w:r>
        <w:t>"I detected no biological signatures besides your own."</w:t>
      </w:r>
    </w:p>
    <w:p>
      <w:pPr>
        <w:pStyle w:val="30"/>
        <w:keepNext w:val="0"/>
        <w:keepLines w:val="0"/>
        <w:widowControl/>
        <w:suppressLineNumbers w:val="0"/>
      </w:pPr>
      <w:r>
        <w:t>Kael frowned.</w:t>
      </w:r>
    </w:p>
    <w:p>
      <w:pPr>
        <w:pStyle w:val="30"/>
        <w:keepNext w:val="0"/>
        <w:keepLines w:val="0"/>
        <w:widowControl/>
        <w:suppressLineNumbers w:val="0"/>
      </w:pPr>
      <w:r>
        <w:t>"No life signs?"</w:t>
      </w:r>
    </w:p>
    <w:p>
      <w:pPr>
        <w:pStyle w:val="30"/>
        <w:keepNext w:val="0"/>
        <w:keepLines w:val="0"/>
        <w:widowControl/>
        <w:suppressLineNumbers w:val="0"/>
      </w:pPr>
      <w:r>
        <w:t>"None."</w:t>
      </w:r>
    </w:p>
    <w:p>
      <w:pPr>
        <w:pStyle w:val="30"/>
        <w:keepNext w:val="0"/>
        <w:keepLines w:val="0"/>
        <w:widowControl/>
        <w:suppressLineNumbers w:val="0"/>
      </w:pPr>
      <w:r>
        <w:t>She continued calmly.</w:t>
      </w:r>
    </w:p>
    <w:p>
      <w:pPr>
        <w:pStyle w:val="30"/>
        <w:keepNext w:val="0"/>
        <w:keepLines w:val="0"/>
        <w:widowControl/>
        <w:suppressLineNumbers w:val="0"/>
      </w:pPr>
      <w:r>
        <w:t>"I cannot even detect life force from the surrounding wooden structure."</w:t>
      </w:r>
    </w:p>
    <w:p>
      <w:pPr>
        <w:pStyle w:val="30"/>
        <w:keepNext w:val="0"/>
        <w:keepLines w:val="0"/>
        <w:widowControl/>
        <w:suppressLineNumbers w:val="0"/>
      </w:pPr>
      <w:r>
        <w:t>"Based on observations made during the encounter, the probability that Cherry has been placed inside another chamber similar to this one is considerably high."</w:t>
      </w:r>
    </w:p>
    <w:p>
      <w:pPr>
        <w:pStyle w:val="30"/>
        <w:keepNext w:val="0"/>
        <w:keepLines w:val="0"/>
        <w:widowControl/>
        <w:suppressLineNumbers w:val="0"/>
      </w:pPr>
      <w:r>
        <w:t>Kael leaned against the wooden wall.</w:t>
      </w:r>
    </w:p>
    <w:p>
      <w:pPr>
        <w:pStyle w:val="30"/>
        <w:keepNext w:val="0"/>
        <w:keepLines w:val="0"/>
        <w:widowControl/>
        <w:suppressLineNumbers w:val="0"/>
      </w:pPr>
      <w:r>
        <w:t>"...So we're separated."</w:t>
      </w:r>
    </w:p>
    <w:p>
      <w:pPr>
        <w:pStyle w:val="30"/>
        <w:keepNext w:val="0"/>
        <w:keepLines w:val="0"/>
        <w:widowControl/>
        <w:suppressLineNumbers w:val="0"/>
      </w:pPr>
      <w:r>
        <w:t>"Correct."</w:t>
      </w:r>
    </w:p>
    <w:p>
      <w:pPr>
        <w:pStyle w:val="30"/>
        <w:keepNext w:val="0"/>
        <w:keepLines w:val="0"/>
        <w:widowControl/>
        <w:suppressLineNumbers w:val="0"/>
      </w:pPr>
      <w:r>
        <w:t>A brief silence followed before Iris spoke again.</w:t>
      </w:r>
    </w:p>
    <w:p>
      <w:pPr>
        <w:pStyle w:val="30"/>
        <w:keepNext w:val="0"/>
        <w:keepLines w:val="0"/>
        <w:widowControl/>
        <w:suppressLineNumbers w:val="0"/>
      </w:pPr>
      <w:r>
        <w:t>"There is another possibility."</w:t>
      </w:r>
    </w:p>
    <w:p>
      <w:pPr>
        <w:pStyle w:val="30"/>
        <w:keepNext w:val="0"/>
        <w:keepLines w:val="0"/>
        <w:widowControl/>
        <w:suppressLineNumbers w:val="0"/>
      </w:pPr>
      <w:r>
        <w:t>Kael looked up.</w:t>
      </w:r>
    </w:p>
    <w:p>
      <w:pPr>
        <w:pStyle w:val="30"/>
        <w:keepNext w:val="0"/>
        <w:keepLines w:val="0"/>
        <w:widowControl/>
        <w:suppressLineNumbers w:val="0"/>
      </w:pPr>
      <w:r>
        <w:t>"What possibility?"</w:t>
      </w:r>
    </w:p>
    <w:p>
      <w:pPr>
        <w:pStyle w:val="30"/>
        <w:keepNext w:val="0"/>
        <w:keepLines w:val="0"/>
        <w:widowControl/>
        <w:suppressLineNumbers w:val="0"/>
      </w:pPr>
      <w:r>
        <w:t>"The giant tree displayed no hostile intent throughout the encounter."</w:t>
      </w:r>
    </w:p>
    <w:p>
      <w:pPr>
        <w:pStyle w:val="30"/>
        <w:keepNext w:val="0"/>
        <w:keepLines w:val="0"/>
        <w:widowControl/>
        <w:suppressLineNumbers w:val="0"/>
      </w:pPr>
      <w:r>
        <w:t>Kael remained quiet.</w:t>
      </w:r>
    </w:p>
    <w:p>
      <w:pPr>
        <w:pStyle w:val="30"/>
        <w:keepNext w:val="0"/>
        <w:keepLines w:val="0"/>
        <w:widowControl/>
        <w:suppressLineNumbers w:val="0"/>
      </w:pPr>
      <w:r>
        <w:t>"It restrained everyone."</w:t>
      </w:r>
    </w:p>
    <w:p>
      <w:pPr>
        <w:pStyle w:val="30"/>
        <w:keepNext w:val="0"/>
        <w:keepLines w:val="0"/>
        <w:widowControl/>
        <w:suppressLineNumbers w:val="0"/>
      </w:pPr>
      <w:r>
        <w:t>"It ignored every attack."</w:t>
      </w:r>
    </w:p>
    <w:p>
      <w:pPr>
        <w:pStyle w:val="30"/>
        <w:keepNext w:val="0"/>
        <w:keepLines w:val="0"/>
        <w:widowControl/>
        <w:suppressLineNumbers w:val="0"/>
      </w:pPr>
      <w:r>
        <w:t>"It released Emily unharmed."</w:t>
      </w:r>
    </w:p>
    <w:p>
      <w:pPr>
        <w:pStyle w:val="30"/>
        <w:keepNext w:val="0"/>
        <w:keepLines w:val="0"/>
        <w:widowControl/>
        <w:suppressLineNumbers w:val="0"/>
      </w:pPr>
      <w:r>
        <w:t>"It only departed after taking you and Cherry."</w:t>
      </w:r>
    </w:p>
    <w:p>
      <w:pPr>
        <w:pStyle w:val="30"/>
        <w:keepNext w:val="0"/>
        <w:keepLines w:val="0"/>
        <w:widowControl/>
        <w:suppressLineNumbers w:val="0"/>
      </w:pPr>
      <w:r>
        <w:t>Iris continued analyzing.</w:t>
      </w:r>
    </w:p>
    <w:p>
      <w:pPr>
        <w:pStyle w:val="30"/>
        <w:keepNext w:val="0"/>
        <w:keepLines w:val="0"/>
        <w:widowControl/>
        <w:suppressLineNumbers w:val="0"/>
      </w:pPr>
      <w:r>
        <w:t>"Based on these observations, I hypothesize that the tree became aware of our presence shortly after we arrived at the library."</w:t>
      </w:r>
    </w:p>
    <w:p>
      <w:pPr>
        <w:pStyle w:val="30"/>
        <w:keepNext w:val="0"/>
        <w:keepLines w:val="0"/>
        <w:widowControl/>
        <w:suppressLineNumbers w:val="0"/>
      </w:pPr>
      <w:r>
        <w:t>"It likely revealed itself because of an interest in us."</w:t>
      </w:r>
    </w:p>
    <w:p>
      <w:pPr>
        <w:pStyle w:val="30"/>
        <w:keepNext w:val="0"/>
        <w:keepLines w:val="0"/>
        <w:widowControl/>
        <w:suppressLineNumbers w:val="0"/>
      </w:pPr>
      <w:r>
        <w:t>Kael blinked.</w:t>
      </w:r>
    </w:p>
    <w:p>
      <w:pPr>
        <w:pStyle w:val="30"/>
        <w:keepNext w:val="0"/>
        <w:keepLines w:val="0"/>
        <w:widowControl/>
        <w:suppressLineNumbers w:val="0"/>
      </w:pPr>
      <w:r>
        <w:t>"...Interest?"</w:t>
      </w:r>
    </w:p>
    <w:p>
      <w:pPr>
        <w:pStyle w:val="30"/>
        <w:keepNext w:val="0"/>
        <w:keepLines w:val="0"/>
        <w:widowControl/>
        <w:suppressLineNumbers w:val="0"/>
      </w:pPr>
      <w:r>
        <w:t>"For the following four days, the library remained sealed."</w:t>
      </w:r>
    </w:p>
    <w:p>
      <w:pPr>
        <w:pStyle w:val="30"/>
        <w:keepNext w:val="0"/>
        <w:keepLines w:val="0"/>
        <w:widowControl/>
        <w:suppressLineNumbers w:val="0"/>
      </w:pPr>
      <w:r>
        <w:t>"We never approached it."</w:t>
      </w:r>
    </w:p>
    <w:p>
      <w:pPr>
        <w:pStyle w:val="30"/>
        <w:keepNext w:val="0"/>
        <w:keepLines w:val="0"/>
        <w:widowControl/>
        <w:suppressLineNumbers w:val="0"/>
      </w:pPr>
      <w:r>
        <w:t>"Therefore, another possible explanation is that the tree eventually decided to retrieve the objects of its interest itself."</w:t>
      </w:r>
    </w:p>
    <w:p>
      <w:pPr>
        <w:pStyle w:val="30"/>
        <w:keepNext w:val="0"/>
        <w:keepLines w:val="0"/>
        <w:widowControl/>
        <w:suppressLineNumbers w:val="0"/>
      </w:pPr>
      <w:r>
        <w:t>Silence filled the chamber.</w:t>
      </w:r>
    </w:p>
    <w:p>
      <w:pPr>
        <w:pStyle w:val="30"/>
        <w:keepNext w:val="0"/>
        <w:keepLines w:val="0"/>
        <w:widowControl/>
        <w:suppressLineNumbers w:val="0"/>
      </w:pPr>
      <w:r>
        <w:t>Kael stared blankly at the glowing wooden wall before letting out a helpless laugh.</w:t>
      </w:r>
    </w:p>
    <w:p>
      <w:pPr>
        <w:pStyle w:val="30"/>
        <w:keepNext w:val="0"/>
        <w:keepLines w:val="0"/>
        <w:widowControl/>
        <w:suppressLineNumbers w:val="0"/>
      </w:pPr>
      <w:r>
        <w:t>"Iris..."</w:t>
      </w:r>
    </w:p>
    <w:p>
      <w:pPr>
        <w:pStyle w:val="30"/>
        <w:keepNext w:val="0"/>
        <w:keepLines w:val="0"/>
        <w:widowControl/>
        <w:suppressLineNumbers w:val="0"/>
      </w:pPr>
      <w:r>
        <w:t>"...that's one absurd hypothesis."</w:t>
      </w:r>
    </w:p>
    <w:p>
      <w:pPr>
        <w:pStyle w:val="30"/>
        <w:keepNext w:val="0"/>
        <w:keepLines w:val="0"/>
        <w:widowControl/>
        <w:suppressLineNumbers w:val="0"/>
      </w:pPr>
      <w:r>
        <w:t>Silence filled the chamber.</w:t>
      </w:r>
    </w:p>
    <w:p>
      <w:pPr>
        <w:pStyle w:val="30"/>
        <w:keepNext w:val="0"/>
        <w:keepLines w:val="0"/>
        <w:widowControl/>
        <w:suppressLineNumbers w:val="0"/>
      </w:pPr>
      <w:r>
        <w:t>Several seconds passed.</w:t>
      </w:r>
    </w:p>
    <w:p>
      <w:pPr>
        <w:pStyle w:val="30"/>
        <w:keepNext w:val="0"/>
        <w:keepLines w:val="0"/>
        <w:widowControl/>
        <w:suppressLineNumbers w:val="0"/>
      </w:pPr>
      <w:r>
        <w:t>"It is."</w:t>
      </w:r>
    </w:p>
    <w:p>
      <w:pPr>
        <w:pStyle w:val="30"/>
        <w:keepNext w:val="0"/>
        <w:keepLines w:val="0"/>
        <w:widowControl/>
        <w:suppressLineNumbers w:val="0"/>
      </w:pPr>
      <w:r>
        <w:t>The reply came.</w:t>
      </w:r>
    </w:p>
    <w:p>
      <w:pPr>
        <w:pStyle w:val="30"/>
        <w:keepNext w:val="0"/>
        <w:keepLines w:val="0"/>
        <w:widowControl/>
        <w:suppressLineNumbers w:val="0"/>
      </w:pPr>
      <w:r>
        <w:t>Not inside his mind.</w:t>
      </w:r>
    </w:p>
    <w:p>
      <w:pPr>
        <w:pStyle w:val="30"/>
        <w:keepNext w:val="0"/>
        <w:keepLines w:val="0"/>
        <w:widowControl/>
        <w:suppressLineNumbers w:val="0"/>
      </w:pPr>
      <w:r>
        <w:t>It came from somewhere in front of him.</w:t>
      </w:r>
    </w:p>
    <w:p>
      <w:pPr>
        <w:pStyle w:val="30"/>
        <w:keepNext w:val="0"/>
        <w:keepLines w:val="0"/>
        <w:widowControl/>
        <w:suppressLineNumbers w:val="0"/>
      </w:pPr>
      <w:r>
        <w:t>Kael's pupils contracted.</w:t>
      </w:r>
    </w:p>
    <w:p>
      <w:pPr>
        <w:pStyle w:val="30"/>
        <w:keepNext w:val="0"/>
        <w:keepLines w:val="0"/>
        <w:widowControl/>
        <w:suppressLineNumbers w:val="0"/>
      </w:pPr>
      <w:r>
        <w:t>A chill ran down his spine.</w:t>
      </w:r>
    </w:p>
    <w:p>
      <w:pPr>
        <w:pStyle w:val="30"/>
        <w:keepNext w:val="0"/>
        <w:keepLines w:val="0"/>
        <w:widowControl/>
        <w:suppressLineNumbers w:val="0"/>
      </w:pPr>
      <w:r>
        <w:t>The voice was calm.</w:t>
      </w:r>
    </w:p>
    <w:p>
      <w:pPr>
        <w:pStyle w:val="30"/>
        <w:keepNext w:val="0"/>
        <w:keepLines w:val="0"/>
        <w:widowControl/>
        <w:suppressLineNumbers w:val="0"/>
      </w:pPr>
      <w:r>
        <w:t>Gentle, even.</w:t>
      </w:r>
    </w:p>
    <w:p>
      <w:pPr>
        <w:pStyle w:val="30"/>
        <w:keepNext w:val="0"/>
        <w:keepLines w:val="0"/>
        <w:widowControl/>
        <w:suppressLineNumbers w:val="0"/>
      </w:pPr>
      <w:r>
        <w:t>Yet beneath that gentleness lay an indescribable authority, as though every word naturally demanded to be heard.</w:t>
      </w:r>
    </w:p>
    <w:p>
      <w:pPr>
        <w:pStyle w:val="30"/>
        <w:keepNext w:val="0"/>
        <w:keepLines w:val="0"/>
        <w:widowControl/>
        <w:suppressLineNumbers w:val="0"/>
      </w:pPr>
      <w:r>
        <w:t>Kael immediately sprang to his feet, turning in every direction as his eyes searched for the source of the voice.</w:t>
      </w:r>
    </w:p>
    <w:p>
      <w:pPr>
        <w:pStyle w:val="30"/>
        <w:keepNext w:val="0"/>
        <w:keepLines w:val="0"/>
        <w:widowControl/>
        <w:suppressLineNumbers w:val="0"/>
      </w:pPr>
      <w:r>
        <w:t>Iris spoke to him.</w:t>
      </w:r>
    </w:p>
    <w:p>
      <w:pPr>
        <w:pStyle w:val="30"/>
        <w:keepNext w:val="0"/>
        <w:keepLines w:val="0"/>
        <w:widowControl/>
        <w:suppressLineNumbers w:val="0"/>
      </w:pPr>
      <w:r>
        <w:t>"I detected an increase in your heart rate, elevated stress hormones, and sudden muscle tension."</w:t>
      </w:r>
    </w:p>
    <w:p>
      <w:pPr>
        <w:pStyle w:val="30"/>
        <w:keepNext w:val="0"/>
        <w:keepLines w:val="0"/>
        <w:widowControl/>
        <w:suppressLineNumbers w:val="0"/>
      </w:pPr>
      <w:r>
        <w:t>"You appear frightened."</w:t>
      </w:r>
    </w:p>
    <w:p>
      <w:pPr>
        <w:pStyle w:val="30"/>
        <w:keepNext w:val="0"/>
        <w:keepLines w:val="0"/>
        <w:widowControl/>
        <w:suppressLineNumbers w:val="0"/>
      </w:pPr>
      <w:r>
        <w:t>Kael swallowed.</w:t>
      </w:r>
    </w:p>
    <w:p>
      <w:pPr>
        <w:pStyle w:val="30"/>
        <w:keepNext w:val="0"/>
        <w:keepLines w:val="0"/>
        <w:widowControl/>
        <w:suppressLineNumbers w:val="0"/>
      </w:pPr>
      <w:r>
        <w:t>"The voice."</w:t>
      </w:r>
    </w:p>
    <w:p>
      <w:pPr>
        <w:pStyle w:val="30"/>
        <w:keepNext w:val="0"/>
        <w:keepLines w:val="0"/>
        <w:widowControl/>
        <w:suppressLineNumbers w:val="0"/>
      </w:pPr>
      <w:r>
        <w:t>"I just heard someone speak."</w:t>
      </w:r>
    </w:p>
    <w:p>
      <w:pPr>
        <w:pStyle w:val="30"/>
        <w:keepNext w:val="0"/>
        <w:keepLines w:val="0"/>
        <w:widowControl/>
        <w:suppressLineNumbers w:val="0"/>
      </w:pPr>
      <w:r>
        <w:t>"No external sound waves have been detected."</w:t>
      </w:r>
    </w:p>
    <w:p>
      <w:pPr>
        <w:pStyle w:val="30"/>
        <w:keepNext w:val="0"/>
        <w:keepLines w:val="0"/>
        <w:widowControl/>
        <w:suppressLineNumbers w:val="0"/>
      </w:pPr>
      <w:r>
        <w:t>Iris answered without hesitation.</w:t>
      </w:r>
    </w:p>
    <w:p>
      <w:pPr>
        <w:pStyle w:val="30"/>
        <w:keepNext w:val="0"/>
        <w:keepLines w:val="0"/>
        <w:widowControl/>
        <w:suppressLineNumbers w:val="0"/>
      </w:pPr>
      <w:r>
        <w:t>"My auditory sensors have registered no voice other than yours."</w:t>
      </w:r>
    </w:p>
    <w:p>
      <w:pPr>
        <w:pStyle w:val="30"/>
        <w:keepNext w:val="0"/>
        <w:keepLines w:val="0"/>
        <w:widowControl/>
        <w:suppressLineNumbers w:val="0"/>
      </w:pPr>
      <w:r>
        <w:t>Before Kael could respond—</w:t>
      </w:r>
    </w:p>
    <w:p>
      <w:pPr>
        <w:pStyle w:val="30"/>
        <w:keepNext w:val="0"/>
        <w:keepLines w:val="0"/>
        <w:widowControl/>
        <w:suppressLineNumbers w:val="0"/>
      </w:pPr>
      <w:r>
        <w:t>"You needn't concern yourself with the little device upon your wrist."</w:t>
      </w:r>
    </w:p>
    <w:p>
      <w:pPr>
        <w:pStyle w:val="30"/>
        <w:keepNext w:val="0"/>
        <w:keepLines w:val="0"/>
        <w:widowControl/>
        <w:suppressLineNumbers w:val="0"/>
      </w:pPr>
      <w:r>
        <w:t>The voice returned.</w:t>
      </w:r>
    </w:p>
    <w:p>
      <w:pPr>
        <w:pStyle w:val="30"/>
        <w:keepNext w:val="0"/>
        <w:keepLines w:val="0"/>
        <w:widowControl/>
        <w:suppressLineNumbers w:val="0"/>
      </w:pPr>
      <w:r>
        <w:t>This time, the overwhelming pressure from before was gone.</w:t>
      </w:r>
    </w:p>
    <w:p>
      <w:pPr>
        <w:pStyle w:val="30"/>
        <w:keepNext w:val="0"/>
        <w:keepLines w:val="0"/>
        <w:widowControl/>
        <w:suppressLineNumbers w:val="0"/>
      </w:pPr>
      <w:r>
        <w:t>It sounded... almost conversational.</w:t>
      </w:r>
    </w:p>
    <w:p>
      <w:pPr>
        <w:pStyle w:val="30"/>
        <w:keepNext w:val="0"/>
        <w:keepLines w:val="0"/>
        <w:widowControl/>
        <w:suppressLineNumbers w:val="0"/>
      </w:pPr>
      <w:r>
        <w:t>"Only you can hear me."</w:t>
      </w:r>
    </w:p>
    <w:p>
      <w:pPr>
        <w:pStyle w:val="30"/>
        <w:keepNext w:val="0"/>
        <w:keepLines w:val="0"/>
        <w:widowControl/>
        <w:suppressLineNumbers w:val="0"/>
      </w:pPr>
      <w:r>
        <w:t>Kael instinctively took a step backward.</w:t>
      </w:r>
    </w:p>
    <w:p>
      <w:pPr>
        <w:pStyle w:val="30"/>
        <w:keepNext w:val="0"/>
        <w:keepLines w:val="0"/>
        <w:widowControl/>
        <w:suppressLineNumbers w:val="0"/>
      </w:pPr>
      <w:r>
        <w:t>"Who are you?"</w:t>
      </w:r>
    </w:p>
    <w:p>
      <w:pPr>
        <w:pStyle w:val="30"/>
        <w:keepNext w:val="0"/>
        <w:keepLines w:val="0"/>
        <w:widowControl/>
        <w:suppressLineNumbers w:val="0"/>
      </w:pPr>
      <w:r>
        <w:t>His voice remained cautious.</w:t>
      </w:r>
    </w:p>
    <w:p>
      <w:pPr>
        <w:pStyle w:val="30"/>
        <w:keepNext w:val="0"/>
        <w:keepLines w:val="0"/>
        <w:widowControl/>
        <w:suppressLineNumbers w:val="0"/>
      </w:pPr>
      <w:r>
        <w:t>"Why did you bring me here?"</w:t>
      </w:r>
    </w:p>
    <w:p>
      <w:pPr>
        <w:pStyle w:val="30"/>
        <w:keepNext w:val="0"/>
        <w:keepLines w:val="0"/>
        <w:widowControl/>
        <w:suppressLineNumbers w:val="0"/>
      </w:pPr>
      <w:r>
        <w:t>"Kael?"</w:t>
      </w:r>
    </w:p>
    <w:p>
      <w:pPr>
        <w:pStyle w:val="30"/>
        <w:keepNext w:val="0"/>
        <w:keepLines w:val="0"/>
        <w:widowControl/>
        <w:suppressLineNumbers w:val="0"/>
      </w:pPr>
      <w:r>
        <w:t>Iris spoke immediately.</w:t>
      </w:r>
    </w:p>
    <w:p>
      <w:pPr>
        <w:pStyle w:val="30"/>
        <w:keepNext w:val="0"/>
        <w:keepLines w:val="0"/>
        <w:widowControl/>
        <w:suppressLineNumbers w:val="0"/>
      </w:pPr>
      <w:r>
        <w:t>"Who are you communicating with?"</w:t>
      </w:r>
    </w:p>
    <w:p>
      <w:pPr>
        <w:pStyle w:val="30"/>
        <w:keepNext w:val="0"/>
        <w:keepLines w:val="0"/>
        <w:widowControl/>
        <w:suppressLineNumbers w:val="0"/>
      </w:pPr>
      <w:r>
        <w:t>Kael never took his eyes off the empty chamber.</w:t>
      </w:r>
    </w:p>
    <w:p>
      <w:pPr>
        <w:pStyle w:val="30"/>
        <w:keepNext w:val="0"/>
        <w:keepLines w:val="0"/>
        <w:widowControl/>
        <w:suppressLineNumbers w:val="0"/>
      </w:pPr>
      <w:r>
        <w:t>"I think..."</w:t>
      </w:r>
    </w:p>
    <w:p>
      <w:pPr>
        <w:pStyle w:val="30"/>
        <w:keepNext w:val="0"/>
        <w:keepLines w:val="0"/>
        <w:widowControl/>
        <w:suppressLineNumbers w:val="0"/>
      </w:pPr>
      <w:r>
        <w:t>He slowly answered.</w:t>
      </w:r>
    </w:p>
    <w:p>
      <w:pPr>
        <w:pStyle w:val="30"/>
        <w:keepNext w:val="0"/>
        <w:keepLines w:val="0"/>
        <w:widowControl/>
        <w:suppressLineNumbers w:val="0"/>
      </w:pPr>
      <w:r>
        <w:t>"I'm talking to that giant tree."</w:t>
      </w:r>
    </w:p>
    <w:p>
      <w:pPr>
        <w:pStyle w:val="30"/>
        <w:keepNext w:val="0"/>
        <w:keepLines w:val="0"/>
        <w:widowControl/>
        <w:suppressLineNumbers w:val="0"/>
      </w:pPr>
      <w:r>
        <w:t>"It somehow made it so only I can hear its voice."</w:t>
      </w:r>
    </w:p>
    <w:p>
      <w:pPr>
        <w:pStyle w:val="30"/>
        <w:keepNext w:val="0"/>
        <w:keepLines w:val="0"/>
        <w:widowControl/>
        <w:suppressLineNumbers w:val="0"/>
      </w:pPr>
      <w:r>
        <w:t>A brief silence followed.</w:t>
      </w:r>
    </w:p>
    <w:p>
      <w:pPr>
        <w:pStyle w:val="30"/>
        <w:keepNext w:val="0"/>
        <w:keepLines w:val="0"/>
        <w:widowControl/>
        <w:suppressLineNumbers w:val="0"/>
      </w:pPr>
      <w:r>
        <w:t>Then Iris spoke in her usual calm tone.</w:t>
      </w:r>
    </w:p>
    <w:p>
      <w:pPr>
        <w:pStyle w:val="30"/>
        <w:keepNext w:val="0"/>
        <w:keepLines w:val="0"/>
        <w:widowControl/>
        <w:suppressLineNumbers w:val="0"/>
      </w:pPr>
      <w:r>
        <w:t>"Current analysis updated."</w:t>
      </w:r>
    </w:p>
    <w:p>
      <w:pPr>
        <w:pStyle w:val="30"/>
        <w:keepNext w:val="0"/>
        <w:keepLines w:val="0"/>
        <w:widowControl/>
        <w:suppressLineNumbers w:val="0"/>
      </w:pPr>
      <w:r>
        <w:t>"I am detecting no abnormality in your neural activity that would indicate hallucinations or cognitive impairment."</w:t>
      </w:r>
    </w:p>
    <w:p>
      <w:pPr>
        <w:pStyle w:val="30"/>
        <w:keepNext w:val="0"/>
        <w:keepLines w:val="0"/>
        <w:widowControl/>
        <w:suppressLineNumbers w:val="0"/>
      </w:pPr>
      <w:r>
        <w:t>"Therefore, the possibility of an unknown communication method must now be considered."</w:t>
      </w:r>
    </w:p>
    <w:p>
      <w:pPr>
        <w:pStyle w:val="30"/>
        <w:keepNext w:val="0"/>
        <w:keepLines w:val="0"/>
        <w:widowControl/>
        <w:suppressLineNumbers w:val="0"/>
      </w:pPr>
      <w:r>
        <w:t>Before Kael could answer—</w:t>
      </w:r>
    </w:p>
    <w:p>
      <w:pPr>
        <w:pStyle w:val="30"/>
        <w:keepNext w:val="0"/>
        <w:keepLines w:val="0"/>
        <w:widowControl/>
        <w:suppressLineNumbers w:val="0"/>
      </w:pPr>
      <w:r>
        <w:t>The wooden floor began moving.</w:t>
      </w:r>
    </w:p>
    <w:p>
      <w:pPr>
        <w:pStyle w:val="30"/>
        <w:keepNext w:val="0"/>
        <w:keepLines w:val="0"/>
        <w:widowControl/>
        <w:suppressLineNumbers w:val="0"/>
      </w:pPr>
      <w:r>
        <w:t>Branches slowly separated.</w:t>
      </w:r>
    </w:p>
    <w:p>
      <w:pPr>
        <w:pStyle w:val="30"/>
        <w:keepNext w:val="0"/>
        <w:keepLines w:val="0"/>
        <w:widowControl/>
        <w:suppressLineNumbers w:val="0"/>
      </w:pPr>
      <w:r>
        <w:t>A tiny green sprout emerged from the center of the chamber.</w:t>
      </w:r>
    </w:p>
    <w:p>
      <w:pPr>
        <w:pStyle w:val="30"/>
        <w:keepNext w:val="0"/>
        <w:keepLines w:val="0"/>
        <w:widowControl/>
        <w:suppressLineNumbers w:val="0"/>
      </w:pPr>
      <w:r>
        <w:t>Kael watched without blinking.</w:t>
      </w:r>
    </w:p>
    <w:p>
      <w:pPr>
        <w:pStyle w:val="30"/>
        <w:keepNext w:val="0"/>
        <w:keepLines w:val="0"/>
        <w:widowControl/>
        <w:suppressLineNumbers w:val="0"/>
      </w:pPr>
      <w:r>
        <w:t>The sprout continued growing.</w:t>
      </w:r>
    </w:p>
    <w:p>
      <w:pPr>
        <w:pStyle w:val="30"/>
        <w:keepNext w:val="0"/>
        <w:keepLines w:val="0"/>
        <w:widowControl/>
        <w:suppressLineNumbers w:val="0"/>
      </w:pPr>
      <w:r>
        <w:t>Seconds became minutes.</w:t>
      </w:r>
    </w:p>
    <w:p>
      <w:pPr>
        <w:pStyle w:val="30"/>
        <w:keepNext w:val="0"/>
        <w:keepLines w:val="0"/>
        <w:widowControl/>
        <w:suppressLineNumbers w:val="0"/>
      </w:pPr>
      <w:r>
        <w:t>Its thin stem thickened.</w:t>
      </w:r>
    </w:p>
    <w:p>
      <w:pPr>
        <w:pStyle w:val="30"/>
        <w:keepNext w:val="0"/>
        <w:keepLines w:val="0"/>
        <w:widowControl/>
        <w:suppressLineNumbers w:val="0"/>
      </w:pPr>
      <w:r>
        <w:t>New branches unfolded.</w:t>
      </w:r>
    </w:p>
    <w:p>
      <w:pPr>
        <w:pStyle w:val="30"/>
        <w:keepNext w:val="0"/>
        <w:keepLines w:val="0"/>
        <w:widowControl/>
        <w:suppressLineNumbers w:val="0"/>
      </w:pPr>
      <w:r>
        <w:t>Bright green leaves bloomed one after another.</w:t>
      </w:r>
    </w:p>
    <w:p>
      <w:pPr>
        <w:pStyle w:val="30"/>
        <w:keepNext w:val="0"/>
        <w:keepLines w:val="0"/>
        <w:widowControl/>
        <w:suppressLineNumbers w:val="0"/>
      </w:pPr>
      <w:r>
        <w:t>Dark bark spread across the trunk, turning nearly black as it matured.</w:t>
      </w:r>
    </w:p>
    <w:p>
      <w:pPr>
        <w:pStyle w:val="30"/>
        <w:keepNext w:val="0"/>
        <w:keepLines w:val="0"/>
        <w:widowControl/>
        <w:suppressLineNumbers w:val="0"/>
      </w:pPr>
      <w:r>
        <w:t>Within only a few minutes...</w:t>
      </w:r>
    </w:p>
    <w:p>
      <w:pPr>
        <w:pStyle w:val="30"/>
        <w:keepNext w:val="0"/>
        <w:keepLines w:val="0"/>
        <w:widowControl/>
        <w:suppressLineNumbers w:val="0"/>
      </w:pPr>
      <w:r>
        <w:t>A tree nearly one and a half meters tall stood before him.</w:t>
      </w:r>
    </w:p>
    <w:p>
      <w:pPr>
        <w:pStyle w:val="30"/>
        <w:keepNext w:val="0"/>
        <w:keepLines w:val="0"/>
        <w:widowControl/>
        <w:suppressLineNumbers w:val="0"/>
      </w:pPr>
      <w:r>
        <w:t>It possessed only a single fruit.</w:t>
      </w:r>
    </w:p>
    <w:p>
      <w:pPr>
        <w:pStyle w:val="30"/>
        <w:keepNext w:val="0"/>
        <w:keepLines w:val="0"/>
        <w:widowControl/>
        <w:suppressLineNumbers w:val="0"/>
      </w:pPr>
      <w:r>
        <w:t>A perfect sphere roughly the size of a human fist.</w:t>
      </w:r>
    </w:p>
    <w:p>
      <w:pPr>
        <w:pStyle w:val="30"/>
        <w:keepNext w:val="0"/>
        <w:keepLines w:val="0"/>
        <w:widowControl/>
        <w:suppressLineNumbers w:val="0"/>
      </w:pPr>
      <w:r>
        <w:t>Its smooth metallic-blue skin reflected the chamber's pale light like polished chrome.</w:t>
      </w:r>
    </w:p>
    <w:p>
      <w:pPr>
        <w:pStyle w:val="30"/>
        <w:keepNext w:val="0"/>
        <w:keepLines w:val="0"/>
        <w:widowControl/>
        <w:suppressLineNumbers w:val="0"/>
      </w:pPr>
      <w:r>
        <w:t>Thin neon-red veins covered its surface, pulsing rhythmically...</w:t>
      </w:r>
    </w:p>
    <w:p>
      <w:pPr>
        <w:pStyle w:val="30"/>
        <w:keepNext w:val="0"/>
        <w:keepLines w:val="0"/>
        <w:widowControl/>
        <w:suppressLineNumbers w:val="0"/>
      </w:pPr>
      <w:r>
        <w:t>Almost like a heartbeat.</w:t>
      </w:r>
    </w:p>
    <w:p>
      <w:pPr>
        <w:pStyle w:val="30"/>
        <w:keepNext w:val="0"/>
        <w:keepLines w:val="0"/>
        <w:widowControl/>
        <w:suppressLineNumbers w:val="0"/>
      </w:pPr>
      <w:r>
        <w:t>A strange fragrance gradually filled the chamber.</w:t>
      </w:r>
    </w:p>
    <w:p>
      <w:pPr>
        <w:pStyle w:val="30"/>
        <w:keepNext w:val="0"/>
        <w:keepLines w:val="0"/>
        <w:widowControl/>
        <w:suppressLineNumbers w:val="0"/>
      </w:pPr>
      <w:r>
        <w:t>Fresh rain.</w:t>
      </w:r>
    </w:p>
    <w:p>
      <w:pPr>
        <w:pStyle w:val="30"/>
        <w:keepNext w:val="0"/>
        <w:keepLines w:val="0"/>
        <w:widowControl/>
        <w:suppressLineNumbers w:val="0"/>
      </w:pPr>
      <w:r>
        <w:t>The scent of ozone after lightning.</w:t>
      </w:r>
    </w:p>
    <w:p>
      <w:pPr>
        <w:pStyle w:val="30"/>
        <w:keepNext w:val="0"/>
        <w:keepLines w:val="0"/>
        <w:widowControl/>
        <w:suppressLineNumbers w:val="0"/>
      </w:pPr>
      <w:r>
        <w:t>And...</w:t>
      </w:r>
    </w:p>
    <w:p>
      <w:pPr>
        <w:pStyle w:val="30"/>
        <w:keepNext w:val="0"/>
        <w:keepLines w:val="0"/>
        <w:widowControl/>
        <w:suppressLineNumbers w:val="0"/>
      </w:pPr>
      <w:r>
        <w:t>Somehow...</w:t>
      </w:r>
    </w:p>
    <w:p>
      <w:pPr>
        <w:pStyle w:val="30"/>
        <w:keepNext w:val="0"/>
        <w:keepLines w:val="0"/>
        <w:widowControl/>
        <w:suppressLineNumbers w:val="0"/>
      </w:pPr>
      <w:r>
        <w:t>The warm, comforting smell of Kael's happiest childhood memory.</w:t>
      </w:r>
    </w:p>
    <w:p>
      <w:bookmarkStart w:id="1" w:name="_GoBack"/>
      <w:bookmarkEnd w:id="1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T Extr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MT Extra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egoe UI">
    <w:altName w:val="FreeSans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Segoe UI Variable Display">
    <w:altName w:val="Gubbi"/>
    <w:panose1 w:val="00000000000000000000"/>
    <w:charset w:val="00"/>
    <w:family w:val="auto"/>
    <w:pitch w:val="default"/>
    <w:sig w:usb0="00000000" w:usb1="00000000" w:usb2="00000000" w:usb3="00000000" w:csb0="2000019F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ha">
    <w:altName w:val="Garuda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B77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5"/>
    <w:unhideWhenUsed/>
    <w:qFormat/>
    <w:uiPriority w:val="99"/>
    <w:pPr>
      <w:spacing w:after="120"/>
    </w:pPr>
  </w:style>
  <w:style w:type="paragraph" w:styleId="12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Normal (Web)"/>
    <w:unhideWhenUsed/>
    <w:qFormat/>
    <w:uiPriority w:val="99"/>
    <w:pPr>
      <w:spacing w:beforeAutospacing="1" w:after="160" w:afterAutospacing="1" w:line="278" w:lineRule="auto"/>
    </w:pPr>
    <w:rPr>
      <w:rFonts w:ascii="Times New Roman" w:hAnsi="Times New Roman" w:eastAsia="SimSun" w:cs="Latha"/>
      <w:sz w:val="24"/>
      <w:szCs w:val="24"/>
      <w:lang w:val="en-US" w:eastAsia="zh-CN" w:bidi="ta-IN"/>
    </w:rPr>
  </w:style>
  <w:style w:type="paragraph" w:styleId="31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4">
    <w:name w:val="Emphasis"/>
    <w:basedOn w:val="33"/>
    <w:qFormat/>
    <w:uiPriority w:val="20"/>
    <w:rPr>
      <w:i/>
      <w:iCs/>
    </w:rPr>
  </w:style>
  <w:style w:type="character" w:styleId="35">
    <w:name w:val="Strong"/>
    <w:basedOn w:val="33"/>
    <w:qFormat/>
    <w:uiPriority w:val="22"/>
    <w:rPr>
      <w:b/>
      <w:bCs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33"/>
    <w:link w:val="16"/>
    <w:qFormat/>
    <w:uiPriority w:val="99"/>
  </w:style>
  <w:style w:type="character" w:customStyle="1" w:styleId="137">
    <w:name w:val="Footer Char"/>
    <w:basedOn w:val="33"/>
    <w:link w:val="1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3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3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33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33"/>
    <w:link w:val="11"/>
    <w:qFormat/>
    <w:uiPriority w:val="99"/>
  </w:style>
  <w:style w:type="character" w:customStyle="1" w:styleId="146">
    <w:name w:val="Body Text 2 Char"/>
    <w:basedOn w:val="33"/>
    <w:link w:val="12"/>
    <w:qFormat/>
    <w:uiPriority w:val="99"/>
  </w:style>
  <w:style w:type="character" w:customStyle="1" w:styleId="147">
    <w:name w:val="Body Text 3 Char"/>
    <w:basedOn w:val="33"/>
    <w:link w:val="13"/>
    <w:qFormat/>
    <w:uiPriority w:val="99"/>
    <w:rPr>
      <w:sz w:val="16"/>
      <w:szCs w:val="16"/>
    </w:rPr>
  </w:style>
  <w:style w:type="character" w:customStyle="1" w:styleId="148">
    <w:name w:val="Macro Text Char"/>
    <w:basedOn w:val="33"/>
    <w:link w:val="29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33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33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33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33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Nitheesh_B2813</cp:lastModifiedBy>
  <dcterms:modified xsi:type="dcterms:W3CDTF">2026-08-25T11:16:51Z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1033-11.1.0.8865</vt:lpwstr>
  </property>
</Properties>
</file>