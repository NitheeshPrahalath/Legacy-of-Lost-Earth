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92"/>
      <w:bookmarkStart w:id="1" w:name="_Toc3785"/>
      <w:r>
        <w:rPr>
          <w:rFonts w:hint="default" w:ascii="Times New Roman" w:hAnsi="Times New Roman" w:cs="Times New Roman"/>
          <w:b/>
          <w:bCs/>
          <w:sz w:val="32"/>
          <w:szCs w:val="32"/>
          <w:lang w:val="en"/>
        </w:rPr>
        <w:t>Chapter 10</w:t>
      </w:r>
      <w:bookmarkEnd w:id="0"/>
      <w:bookmarkEnd w:id="1"/>
    </w:p>
    <w:p>
      <w:pPr>
        <w:pStyle w:val="30"/>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Automated Retail Store, Osaka Ruins | September 11, 2120, 10:30</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Hearing Kael’s voice, Maya gently brought her daughter Emily closer.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food Kael had prepared was nothing more than simple roasted raccoon meat—no seasoning, no ingredients beyond fire and time.</w:t>
      </w:r>
      <w:r>
        <w:rPr>
          <w:rFonts w:hint="default" w:ascii="Times New Roman" w:hAnsi="Times New Roman" w:cs="Times New Roman"/>
          <w:sz w:val="24"/>
          <w:szCs w:val="24"/>
        </w:rPr>
        <w:br w:type="textWrapping"/>
      </w:r>
      <w:r>
        <w:rPr>
          <w:rFonts w:hint="default" w:ascii="Times New Roman" w:hAnsi="Times New Roman" w:cs="Times New Roman"/>
          <w:sz w:val="24"/>
          <w:szCs w:val="24"/>
        </w:rPr>
        <w:t>Yet the aroma alone was enough to make everyone’s stomach tighten with hunger.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was the first to react.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moment the scent reached her nose, she dashed forward, tail flicking excitedly.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When the others arrived, they saw Kael carefully slicing the roasted meat into thin portions and placing them on large leaves he had gathered earlier. He divided the meat evenly, laying out </w:t>
      </w:r>
      <w:r>
        <w:rPr>
          <w:rStyle w:val="35"/>
          <w:rFonts w:hint="default" w:ascii="Times New Roman" w:hAnsi="Times New Roman" w:cs="Times New Roman"/>
          <w:b w:val="0"/>
          <w:bCs w:val="0"/>
          <w:sz w:val="24"/>
          <w:szCs w:val="24"/>
        </w:rPr>
        <w:t>seven leaf-plates</w:t>
      </w:r>
      <w:r>
        <w:rPr>
          <w:rFonts w:hint="default" w:ascii="Times New Roman" w:hAnsi="Times New Roman" w:cs="Times New Roman"/>
          <w:sz w:val="24"/>
          <w:szCs w:val="24"/>
        </w:rPr>
        <w: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anyone could react, Cherry lunged at one of the leaves and began devouring the meat eagerly.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smiled faintly, took one leaf for himself, and turned to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“Go ahead. One each. There’s no need to be afraid—this won’t harm you.”</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others hesitated.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watched Cherry chew happily, then glanced at Kael, then back at the meat. Awkward uncertainty hung in the air.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Finally,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stepped forward.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picked up one leaf and paused, watching Kael eat calmly. After a brief moment, he nodded to himself and took his first bite.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That was enough.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by one, the others followed—Maya, Nakamura, Hirota—each taking a leaf and imitating Kael and Tanaka.</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moment the meat touched their tongues, </w:t>
      </w:r>
      <w:r>
        <w:rPr>
          <w:rStyle w:val="35"/>
          <w:rFonts w:hint="default" w:ascii="Times New Roman" w:hAnsi="Times New Roman" w:cs="Times New Roman"/>
          <w:b w:val="0"/>
          <w:bCs w:val="0"/>
          <w:sz w:val="24"/>
          <w:szCs w:val="24"/>
        </w:rPr>
        <w:t>their reasoning collapsed</w:t>
      </w:r>
      <w:r>
        <w:rPr>
          <w:rFonts w:hint="default" w:ascii="Times New Roman" w:hAnsi="Times New Roman" w:cs="Times New Roman"/>
          <w:sz w:val="24"/>
          <w:szCs w:val="24"/>
        </w:rPr>
        <w: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exterior was lightly crisp, the inside juicy and tender, infused with subtle smokiness. It was unlike anything they had ever eaten—nothing like nutrient pods or synthetic meals produced by automated systems.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texture, the warmth, the richness—it awakened something forgotten.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a moment, they completely forgot </w:t>
      </w:r>
      <w:r>
        <w:rPr>
          <w:rStyle w:val="34"/>
          <w:rFonts w:hint="default" w:ascii="Times New Roman" w:hAnsi="Times New Roman" w:cs="Times New Roman"/>
          <w:sz w:val="24"/>
          <w:szCs w:val="24"/>
        </w:rPr>
        <w:t>why</w:t>
      </w:r>
      <w:r>
        <w:rPr>
          <w:rFonts w:hint="default" w:ascii="Times New Roman" w:hAnsi="Times New Roman" w:cs="Times New Roman"/>
          <w:sz w:val="24"/>
          <w:szCs w:val="24"/>
        </w:rPr>
        <w:t xml:space="preserve"> they were eating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Compared to this, nutrient pods were painfully bland.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Expressions of pure astonishment spread across their faces.</w:t>
      </w:r>
      <w:r>
        <w:rPr>
          <w:rFonts w:hint="default" w:ascii="Times New Roman" w:hAnsi="Times New Roman" w:cs="Times New Roman"/>
          <w:sz w:val="24"/>
          <w:szCs w:val="24"/>
        </w:rPr>
        <w:br w:type="textWrapping"/>
      </w:r>
      <w:r>
        <w:rPr>
          <w:rFonts w:hint="default" w:ascii="Times New Roman" w:hAnsi="Times New Roman" w:cs="Times New Roman"/>
          <w:sz w:val="24"/>
          <w:szCs w:val="24"/>
        </w:rPr>
        <w:t>Soon, nothing remained of the roasted raccoon.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wiped his mouth, staring at Kael in disbelief.</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how did you even make this taste like that? I’ve never eaten anything like it. Nutrient pods don’t even come close.”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nodded instinctively.</w:t>
      </w:r>
      <w:r>
        <w:rPr>
          <w:rFonts w:hint="default" w:ascii="Times New Roman" w:hAnsi="Times New Roman" w:cs="Times New Roman"/>
          <w:sz w:val="24"/>
          <w:szCs w:val="24"/>
        </w:rPr>
        <w:br w:type="textWrapping"/>
      </w:r>
      <w:r>
        <w:rPr>
          <w:rFonts w:hint="default" w:ascii="Times New Roman" w:hAnsi="Times New Roman" w:cs="Times New Roman"/>
          <w:sz w:val="24"/>
          <w:szCs w:val="24"/>
        </w:rPr>
        <w:t>“So this is… real food?”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Nakamura and Tanaka voiced their praise.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scratched his cheek slightly, feeling a bit embarrassed.</w:t>
      </w:r>
      <w:r>
        <w:rPr>
          <w:rFonts w:hint="default" w:ascii="Times New Roman" w:hAnsi="Times New Roman" w:cs="Times New Roman"/>
          <w:sz w:val="24"/>
          <w:szCs w:val="24"/>
        </w:rPr>
        <w:br w:type="textWrapping"/>
      </w:r>
      <w:r>
        <w:rPr>
          <w:rFonts w:hint="default" w:ascii="Times New Roman" w:hAnsi="Times New Roman" w:cs="Times New Roman"/>
          <w:sz w:val="24"/>
          <w:szCs w:val="24"/>
        </w:rPr>
        <w:t>“I only know a little. My parents researched ancient technology and culture. I picked up some basic cooking methods from their work.”</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Just as the last bite was swallowed, Iris’s voice echoed in Kael’s mind.</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b w:val="0"/>
          <w:bCs w:val="0"/>
          <w:sz w:val="24"/>
          <w:szCs w:val="24"/>
        </w:rPr>
        <w:t>“Kael, I’ve noticed something unusual during my scan.”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mentally replied, </w:t>
      </w:r>
      <w:r>
        <w:rPr>
          <w:rStyle w:val="34"/>
          <w:rFonts w:hint="default" w:ascii="Times New Roman" w:hAnsi="Times New Roman" w:cs="Times New Roman"/>
          <w:sz w:val="24"/>
          <w:szCs w:val="24"/>
        </w:rPr>
        <w:t>“What is it?”</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b w:val="0"/>
          <w:bCs w:val="0"/>
          <w:sz w:val="24"/>
          <w:szCs w:val="24"/>
        </w:rPr>
        <w:t>“According to my analysis, everyone here must have undergone some level of mutation during the disaster—otherwise, survival would have been unlikely. Initially, I assumed the mutation rate was uniform among survivors. That assumption appears to be incorrect.”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focus sharpened.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“Your </w:t>
      </w:r>
      <w:r>
        <w:rPr>
          <w:rFonts w:hint="default" w:ascii="Times New Roman" w:hAnsi="Times New Roman" w:cs="Times New Roman"/>
          <w:sz w:val="24"/>
          <w:szCs w:val="24"/>
          <w:lang w:val="en"/>
        </w:rPr>
        <w:t xml:space="preserve">initial </w:t>
      </w:r>
      <w:r>
        <w:rPr>
          <w:rFonts w:hint="default" w:ascii="Times New Roman" w:hAnsi="Times New Roman" w:cs="Times New Roman"/>
          <w:sz w:val="24"/>
          <w:szCs w:val="24"/>
        </w:rPr>
        <w:t xml:space="preserve">strength increased by nearly </w:t>
      </w:r>
      <w:r>
        <w:rPr>
          <w:rStyle w:val="35"/>
          <w:rFonts w:hint="default" w:ascii="Times New Roman" w:hAnsi="Times New Roman" w:cs="Times New Roman"/>
          <w:b w:val="0"/>
          <w:bCs w:val="0"/>
          <w:sz w:val="24"/>
          <w:szCs w:val="24"/>
        </w:rPr>
        <w:t>forty percent</w:t>
      </w:r>
      <w:r>
        <w:rPr>
          <w:rFonts w:hint="default" w:ascii="Times New Roman" w:hAnsi="Times New Roman" w:cs="Times New Roman"/>
          <w:sz w:val="24"/>
          <w:szCs w:val="24"/>
        </w:rPr>
        <w:t xml:space="preserve"> after the apocalypse,” Iris continued.</w:t>
      </w:r>
      <w:r>
        <w:rPr>
          <w:rFonts w:hint="default" w:ascii="Times New Roman" w:hAnsi="Times New Roman" w:cs="Times New Roman"/>
          <w:sz w:val="24"/>
          <w:szCs w:val="24"/>
        </w:rPr>
        <w:br w:type="textWrapping"/>
      </w:r>
      <w:r>
        <w:rPr>
          <w:rFonts w:hint="default" w:ascii="Times New Roman" w:hAnsi="Times New Roman" w:cs="Times New Roman"/>
          <w:sz w:val="24"/>
          <w:szCs w:val="24"/>
        </w:rPr>
        <w:t>“However, the others show only minimal improvement. This suggests their initial mutation level was significantly lower—low enough that they did not consciously sense the change.”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refined her analysis.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“Based on my estimates, their increase should be around </w:t>
      </w:r>
      <w:r>
        <w:rPr>
          <w:rStyle w:val="35"/>
          <w:rFonts w:hint="default" w:ascii="Times New Roman" w:hAnsi="Times New Roman" w:cs="Times New Roman"/>
          <w:b w:val="0"/>
          <w:bCs w:val="0"/>
          <w:sz w:val="24"/>
          <w:szCs w:val="24"/>
        </w:rPr>
        <w:t>thirty percent</w:t>
      </w:r>
      <w:r>
        <w:rPr>
          <w:rFonts w:hint="default" w:ascii="Times New Roman" w:hAnsi="Times New Roman" w:cs="Times New Roman"/>
          <w:sz w:val="24"/>
          <w:szCs w:val="24"/>
        </w:rPr>
        <w:t>. However, they never relied on their physical strength. Instead, they depended almost entirely on weapons such as pulse guns and stun batons. Because of this, they were unable to perceive their enhanced strength.”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paused briefly before continuing.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“Their combat exposure was limited. Additionally,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mentioned that his body still feels weak. This supports my conclusion that mutation effects are </w:t>
      </w:r>
      <w:r>
        <w:rPr>
          <w:rStyle w:val="35"/>
          <w:rFonts w:hint="default" w:ascii="Times New Roman" w:hAnsi="Times New Roman" w:cs="Times New Roman"/>
          <w:b w:val="0"/>
          <w:bCs w:val="0"/>
          <w:sz w:val="24"/>
          <w:szCs w:val="24"/>
        </w:rPr>
        <w:t>less pronounced in elderly individuals</w:t>
      </w:r>
      <w:r>
        <w:rPr>
          <w:rFonts w:hint="default" w:ascii="Times New Roman" w:hAnsi="Times New Roman" w:cs="Times New Roman"/>
          <w:sz w:val="24"/>
          <w:szCs w:val="24"/>
        </w:rPr>
        <w:t>. Aging bodies respond less efficiently, suppressing visible enhancement.”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felt his breath catch.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this, I’ve deduced something else,” Iris added.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mutation rate appears to be </w:t>
      </w:r>
      <w:r>
        <w:rPr>
          <w:rStyle w:val="35"/>
          <w:rFonts w:hint="default" w:ascii="Times New Roman" w:hAnsi="Times New Roman" w:cs="Times New Roman"/>
          <w:b w:val="0"/>
          <w:bCs w:val="0"/>
          <w:sz w:val="24"/>
          <w:szCs w:val="24"/>
        </w:rPr>
        <w:t>lower the farther one is from the disaster’s epicenter</w:t>
      </w:r>
      <w:r>
        <w:rPr>
          <w:rFonts w:hint="default" w:ascii="Times New Roman" w:hAnsi="Times New Roman" w:cs="Times New Roman"/>
          <w:sz w:val="24"/>
          <w:szCs w:val="24"/>
        </w:rPr>
        <w:t>. The closer to the source, the stronger the mutation.”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was stunned.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If that were true…</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regions farther away might be safer.</w:t>
      </w:r>
      <w:r>
        <w:rPr>
          <w:rFonts w:hint="default" w:ascii="Times New Roman" w:hAnsi="Times New Roman" w:cs="Times New Roman"/>
          <w:sz w:val="24"/>
          <w:szCs w:val="24"/>
        </w:rPr>
        <w:br w:type="textWrapping"/>
      </w:r>
      <w:r>
        <w:rPr>
          <w:rFonts w:hint="default" w:ascii="Times New Roman" w:hAnsi="Times New Roman" w:cs="Times New Roman"/>
          <w:sz w:val="24"/>
          <w:szCs w:val="24"/>
        </w:rPr>
        <w:t>Places untouched.</w:t>
      </w:r>
      <w:r>
        <w:rPr>
          <w:rFonts w:hint="default" w:ascii="Times New Roman" w:hAnsi="Times New Roman" w:cs="Times New Roman"/>
          <w:sz w:val="24"/>
          <w:szCs w:val="24"/>
        </w:rPr>
        <w:br w:type="textWrapping"/>
      </w:r>
      <w:r>
        <w:rPr>
          <w:rFonts w:hint="default" w:ascii="Times New Roman" w:hAnsi="Times New Roman" w:cs="Times New Roman"/>
          <w:sz w:val="24"/>
          <w:szCs w:val="24"/>
        </w:rPr>
        <w:t>Normal.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Hope flickered in his chest.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Iris shattered it immediately.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do not indulge that assumption. The mutation is spreading continuously. No place is truly safe.”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tone sharpened.</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“We should move immediately. Cross the bridge while it is still daylight. It is currently </w:t>
      </w:r>
      <w:r>
        <w:rPr>
          <w:rFonts w:hint="default" w:ascii="Times New Roman" w:hAnsi="Times New Roman" w:cs="Times New Roman"/>
          <w:b/>
          <w:bCs/>
          <w:sz w:val="24"/>
          <w:szCs w:val="24"/>
          <w:lang w:val="en-IN"/>
        </w:rPr>
        <w:t>September 11, 2120, 10:58 a.m.</w:t>
      </w:r>
      <w:r>
        <w:rPr>
          <w:rFonts w:hint="default" w:ascii="Times New Roman" w:hAnsi="Times New Roman" w:cs="Times New Roman"/>
          <w:sz w:val="24"/>
          <w:szCs w:val="24"/>
          <w:lang w:val="en-IN"/>
        </w:rPr>
        <w:t xml:space="preserve"> High visibility will be crucial for detecting mutated animals or other threats.”</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nodded inwardly, then looked at the group and spoke solemnly.</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“Everyone, now that we’ve finished eating, the effects of the mutated meat should already be taking place.”</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group instinctively checked themselves—clenching fists, rolling shoulders, testing their balance.</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But nothing felt different.</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frowned slightly. Hirota flexed his fingers, then shook his head. Maya looked confused, clearly sensing no change at all.</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Only </w:t>
      </w: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reacted.</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“Yes… I can definitely feel something,” he said in surprise.</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Everyone turned to him.</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change isn’t dramatic,” Tanaka continued thoughtfully, “but I can feel my body slowly regaining strength. My joints feel lighter, my breathing steadier. I would say… perhaps a </w:t>
      </w:r>
      <w:r>
        <w:rPr>
          <w:rFonts w:hint="default" w:ascii="Times New Roman" w:hAnsi="Times New Roman" w:cs="Times New Roman"/>
          <w:b/>
          <w:bCs/>
          <w:sz w:val="24"/>
          <w:szCs w:val="24"/>
          <w:lang w:val="en-IN"/>
        </w:rPr>
        <w:t>ten to fifteen percent improvement</w:t>
      </w:r>
      <w:r>
        <w:rPr>
          <w:rFonts w:hint="default" w:ascii="Times New Roman" w:hAnsi="Times New Roman" w:cs="Times New Roman"/>
          <w:sz w:val="24"/>
          <w:szCs w:val="24"/>
          <w:lang w:val="en-IN"/>
        </w:rPr>
        <w:t>.”</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and Hirota exchanged looks, disbelief evident on their faces. Neither of them felt anything close to that.</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Iris spoke into Kael’s mind, and Kael relayed her words aloud.</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“It appears </w:t>
      </w: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is more perceptive of changes in his body than the others. Because his physical condition was already weakened due to age, even a small improvement feels significant. The rest of you have also improved—but the increase is subtle. Continuous consumption of mutated meat will result in clearer, more noticeable enhancement.”</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Understanding slowly dawned on them.</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then straightened and continued, his tone firm.</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“We need to move out and reach the Yodo River as soon as possible. Crossing while there’s daylight is safer. It’s much easier to identify mutated animals now than it will be at night.”</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Nakamura nodded in agreement.</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“Yes. From my observations, the fire is still spreading. If this continues, it could consume everything in its path.”</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
        </w:rPr>
        <w:t>Tanaka</w:t>
      </w:r>
      <w:r>
        <w:rPr>
          <w:rFonts w:hint="default" w:ascii="Times New Roman" w:hAnsi="Times New Roman" w:cs="Times New Roman"/>
          <w:sz w:val="24"/>
          <w:szCs w:val="24"/>
          <w:lang w:val="en-IN"/>
        </w:rPr>
        <w:t xml:space="preserve"> looked around at the group and spoke decisively.</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 xml:space="preserve">“If everyone agrees, we’ll depart in </w:t>
      </w:r>
      <w:r>
        <w:rPr>
          <w:rFonts w:hint="default" w:ascii="Times New Roman" w:hAnsi="Times New Roman" w:cs="Times New Roman"/>
          <w:b/>
          <w:bCs/>
          <w:sz w:val="24"/>
          <w:szCs w:val="24"/>
          <w:lang w:val="en-IN"/>
        </w:rPr>
        <w:t>thirty minutes</w:t>
      </w:r>
      <w:r>
        <w:rPr>
          <w:rFonts w:hint="default" w:ascii="Times New Roman" w:hAnsi="Times New Roman" w:cs="Times New Roman"/>
          <w:sz w:val="24"/>
          <w:szCs w:val="24"/>
          <w:lang w:val="en-IN"/>
        </w:rPr>
        <w:t>. That should be enough time to prepare.”</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No one objected. They all nodded and began gathering their belongings.</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Cherry and Emily, oblivious to the tension, were still playing together in the corner—soft laughter and gentle purring filling the room.</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By </w:t>
      </w:r>
      <w:r>
        <w:rPr>
          <w:rFonts w:hint="default" w:ascii="Times New Roman" w:hAnsi="Times New Roman" w:cs="Times New Roman"/>
          <w:b/>
          <w:bCs/>
          <w:sz w:val="24"/>
          <w:szCs w:val="24"/>
          <w:lang w:val="en-IN"/>
        </w:rPr>
        <w:t>11:33 a.m.</w:t>
      </w:r>
      <w:r>
        <w:rPr>
          <w:rFonts w:hint="default" w:ascii="Times New Roman" w:hAnsi="Times New Roman" w:cs="Times New Roman"/>
          <w:sz w:val="24"/>
          <w:szCs w:val="24"/>
          <w:lang w:val="en-IN"/>
        </w:rPr>
        <w:t>, the group left the automated retail store and began their journey toward the Yodo River.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and Nakamura took the lead—Kael gripping his makeshift spear, Nakamura holding his electric baton at the ready.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At the rear, Maya covered them with the pulse gun while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held a solid metal rod, his eyes sharp despite his age.</w:t>
      </w:r>
      <w:r>
        <w:rPr>
          <w:rFonts w:hint="default" w:ascii="Times New Roman" w:hAnsi="Times New Roman" w:cs="Times New Roman"/>
          <w:sz w:val="24"/>
          <w:szCs w:val="24"/>
        </w:rPr>
        <w:br w:type="textWrapping"/>
      </w:r>
      <w:r>
        <w:rPr>
          <w:rFonts w:hint="default" w:ascii="Times New Roman" w:hAnsi="Times New Roman" w:cs="Times New Roman"/>
          <w:sz w:val="24"/>
          <w:szCs w:val="24"/>
        </w:rPr>
        <w:t>Hirota walked in the center alongside Emily, who cradled Cherry in her arms, forming a tight protective formation.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moved cautiously, every step measured.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in Kael’s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approximately two kilometers ahead there are several smaller bridges. We can use them to reach a connecting landmass. From there, multiple crossings over the Yodo River become accessible. However, exercise caution—water sources attract a high concentration of mutated creatures.”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quietly relayed the information to the group, and they adjusted their pace.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Twenty minutes into the march, Iris’s tone sharpened abruptly.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“Kael—danger. I’m detecting a mutated monkey nearby.”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respond, a sharp rustle came from above.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“Stay alert!” Kael warned.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next instant, a shadow dropped from the trees.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mutated monkey launched itself at them with explosive force.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reacted immediately, thrusting his spear upward to intercept it. The impact was brutal—the sheer momentum of the creature forced him several steps back, his boots scraping against the ground.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moved in without hesitation.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Crack!</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electric baton slammed into the monkey’s side, electricity surging through its body and sending it skidding away.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 creature recovered instantly.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shrill screech, it sprang forward again.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drove his spear in a straight thrust, the weapon slicing through the air with a sharp whistle—but the monkey twisted mid-leap, narrowly avoiding the strike.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adjusted in an instant, turning the failed thrust into a wide horizontal slash.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blade tore across the monkey’s right chest, drawing blood but failing to stop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mutated monkey retaliated viciously, its claws flashing as it pressed Kael back. He barely managed to block the flurry of strikes, his arms trembling under the force.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Then—an opening.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planted his feet and surged forward, channeling all his strength into a focused thrust.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spear punched into the monkey’s abdomen, piercing deep and driving the breath from its lungs.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it could recover, Nakamura struck again—this time smashing the electric baton into the back of its head.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creature staggered.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hesitate.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 a final, decisive motion, he drove the spear straight into its face.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body collapsed, lifeless.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Silence followed.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entire exchange had taken less than </w:t>
      </w:r>
      <w:r>
        <w:rPr>
          <w:rFonts w:hint="default" w:ascii="Times New Roman" w:hAnsi="Times New Roman" w:cs="Times New Roman"/>
          <w:sz w:val="24"/>
          <w:szCs w:val="24"/>
          <w:lang w:val="en"/>
        </w:rPr>
        <w:t xml:space="preserve">two </w:t>
      </w:r>
      <w:r>
        <w:rPr>
          <w:rFonts w:hint="default" w:ascii="Times New Roman" w:hAnsi="Times New Roman" w:cs="Times New Roman"/>
          <w:sz w:val="24"/>
          <w:szCs w:val="24"/>
        </w:rPr>
        <w:t>minutes.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Maya and Hirota never wavered, shielding Emily the entire time.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stood poised to intervene, his grip tight on the metal rod—ready, should the situation have turned worse.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the fight, Maya hurried forward, her eyes moving between Kael and Nakamura as they steadied their breathing.</w:t>
      </w:r>
      <w:r>
        <w:rPr>
          <w:rFonts w:hint="default" w:ascii="Times New Roman" w:hAnsi="Times New Roman" w:cs="Times New Roman"/>
          <w:sz w:val="24"/>
          <w:szCs w:val="24"/>
        </w:rPr>
        <w:br w:type="textWrapping"/>
      </w:r>
      <w:r>
        <w:rPr>
          <w:rFonts w:hint="default" w:ascii="Times New Roman" w:hAnsi="Times New Roman" w:cs="Times New Roman"/>
          <w:sz w:val="24"/>
          <w:szCs w:val="24"/>
        </w:rPr>
        <w:t>“Are you both alright?” she asked, worry clear in her voice.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took a few deep breaths, forcing the tightness from his chest. “Just short of breath,” he replied. “Nothing serious. We need to keep moving—there’s no time to rest.”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exhaled heavily, then straightened. “I’m fine. We can continue.”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resumed their journey.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next hour, they advanced cautiously, weaving through broken streets and half-burnt structures. Along the way, they encountered several mutated creatures—two dogs, a feral cat, a group of mutated birds (four Japanese serows), and a raccoon. Each threat was dealt with quickly, Kael taking the lead with his spear while Nakamura, Maya,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provided support and cover.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the time they reached the nearest bridge leading to the connecting landmass, exhaustion had begun to creep in.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awaited them, however, was far worse than expected.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bridge had completely collapsed. Twisted metal and broken concrete jutted into the river like shattered bones. Worse still, the surrounding area had become a gathering point—more than ten, perhaps fifteen mutated animals crowded the riverbank, drinking from the water or lurking in the shadows.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felt a chill crawl up his spine.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sounded immediately in his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this bridge is unusable. Crossing here is impossible. We need to locate another route.”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relayed the situation to the others.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clenched his fists, his expression tense. “Then this bridge is out of the question. Even if we find another intact one, it’ll probably be swarming with mutated animals—just like this place.”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Maya hesitated for a moment, then spoke up. “There’s another path nearby. It’s usually deserted. It leads to a smaller connecting landmass first, and from there to the main one. It’s longer, but safer. We’ll pass several bridges along the way and can check their condition.”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exchanged looks. The plan wasn’t ideal—but it was better than charging into a nest of mutated beasts.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“If everyone agrees, we’ll follow Maya’s route.”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one objected.</w:t>
      </w:r>
    </w:p>
    <w:p>
      <w:pPr>
        <w:rPr>
          <w:rFonts w:hint="default" w:ascii="Times New Roman" w:hAnsi="Times New Roman" w:cs="Times New Roman"/>
          <w:sz w:val="24"/>
          <w:szCs w:val="24"/>
        </w:rPr>
      </w:pPr>
      <w:r>
        <w:rPr>
          <w:rFonts w:hint="default" w:ascii="Times New Roman" w:hAnsi="Times New Roman" w:cs="Times New Roman"/>
          <w:sz w:val="24"/>
          <w:szCs w:val="24"/>
        </w:rPr>
        <w:t>They changed direction, moving carefully through quieter streets. Even so, danger followed them closely. Along the way, they encountered a mutated sparrow, a hardened beetle, and a small swarm of aggressive insects. Thanks to Iris’s early warnings, they managed to avoid direct confrontation, slipping past the threats before they were noticed.</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B9B1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