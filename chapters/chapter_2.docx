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9461"/>
      <w:bookmarkStart w:id="1" w:name="_Toc227787684"/>
      <w:r>
        <w:rPr>
          <w:rFonts w:hint="default" w:ascii="Times New Roman" w:hAnsi="Times New Roman" w:cs="Times New Roman"/>
          <w:b/>
          <w:bCs/>
          <w:sz w:val="32"/>
          <w:szCs w:val="32"/>
          <w:lang w:val="en"/>
        </w:rPr>
        <w:t>Chapter 2</w:t>
      </w:r>
      <w:bookmarkEnd w:id="0"/>
      <w:bookmarkEnd w:id="1"/>
    </w:p>
    <w:p>
      <w:pPr>
        <w:rPr>
          <w:rFonts w:hint="default" w:ascii="Times New Roman" w:hAnsi="Times New Roman" w:cs="Times New Roman"/>
          <w:lang w:val="en"/>
        </w:rPr>
      </w:pPr>
      <w:r>
        <w:rPr>
          <w:rFonts w:hint="default" w:ascii="Times New Roman" w:hAnsi="Times New Roman" w:eastAsia="SimSun" w:cs="Times New Roman"/>
          <w:b/>
          <w:bCs/>
          <w:sz w:val="24"/>
          <w:szCs w:val="24"/>
        </w:rPr>
        <w:t>Food Distribution Hub, Osaka Ruins | September 9, 2120, 17:15</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pressed himself tighter against the pillar.</w:t>
      </w:r>
      <w:r>
        <w:rPr>
          <w:rFonts w:hint="default" w:ascii="Times New Roman" w:hAnsi="Times New Roman" w:cs="Times New Roman"/>
          <w:sz w:val="24"/>
          <w:szCs w:val="24"/>
        </w:rPr>
        <w:br w:type="textWrapping"/>
      </w:r>
      <w:r>
        <w:rPr>
          <w:rFonts w:hint="default" w:ascii="Times New Roman" w:hAnsi="Times New Roman" w:cs="Times New Roman"/>
          <w:sz w:val="24"/>
          <w:szCs w:val="24"/>
        </w:rPr>
        <w:t>He reached out to Iris mentally. “Iris,” he whispered in thought. “Tell me in detail.”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resonated in his mind, calm and precise.</w:t>
      </w:r>
      <w:r>
        <w:rPr>
          <w:rFonts w:hint="default" w:ascii="Times New Roman" w:hAnsi="Times New Roman" w:cs="Times New Roman"/>
          <w:sz w:val="24"/>
          <w:szCs w:val="24"/>
        </w:rPr>
        <w:br w:type="textWrapping"/>
      </w:r>
      <w:r>
        <w:rPr>
          <w:rFonts w:hint="default" w:ascii="Times New Roman" w:hAnsi="Times New Roman" w:cs="Times New Roman"/>
          <w:sz w:val="24"/>
          <w:szCs w:val="24"/>
        </w:rPr>
        <w:t>[Mutated Dog. Larger than normal. Height: 90 centimetres at the shoulder. Strength: approximately three times that of an unaltered canine.]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gave a silent nod, acknowledging the information. The silence stretched, each second dragging like an eternity. His heartbeat thundered in his chest and sweat prickled across his skin—not from heat, but from fear.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Before he could ask Iris, she had already read his thoughts and responded.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[According to my proximity readings,] Iris replied immediately, [the Mutated Dog will arrive at this location within 30 seconds. Its mutation has heightened sensory perception. It will detect us regardless of concealment. Action is required.]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pause, then:</w:t>
      </w:r>
      <w:r>
        <w:rPr>
          <w:rFonts w:hint="default" w:ascii="Times New Roman" w:hAnsi="Times New Roman" w:cs="Times New Roman"/>
          <w:sz w:val="24"/>
          <w:szCs w:val="24"/>
        </w:rPr>
        <w:br w:type="textWrapping"/>
      </w:r>
      <w:r>
        <w:rPr>
          <w:rFonts w:hint="default" w:ascii="Times New Roman" w:hAnsi="Times New Roman" w:cs="Times New Roman"/>
          <w:sz w:val="24"/>
          <w:szCs w:val="24"/>
        </w:rPr>
        <w:t>[From my analysis, the optimal strategy is relocation. If you move along the wall to the east, you can position yourself behind structural cover and intercept it from the flank. Engaging from the open would be highly disadvantageous.]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exhaled slowly, grounding himself. His knuckles tightened around the spear.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sound of claws scraped louder now, echoing across fractured tile. Heavy. Deliberate. The growl that followed vibrated through his bones.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was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crouched, shifting toward the broken wall as silently as he could manage. Each step felt louder than it should, though the ruined station groaned with distant echoes of its own. He pressed into the shadows, angling toward the cover Iris had identified.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Then he saw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dog emerged from the gloom—larger than a normal Shiba Inu, its frame thick with muscle and power. Its shoulders rolled with every step, ears pricked forward, eyes glowing faintly in the dark. Its jaws hung open, saliva dripping steadily between sharp teeth. A constant growl rumbled from its chest, paired with a fierce, unrelenting expression that promised violence.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steadied his breath, spear trembling slightly in his hands. The mutated dog prowled closer, saliva dripping from its bared teeth. Its glowing eyes swept the ruin like lanterns in the dark, cutting through the shadows where he crouched.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Every muscle in Kael’s body tensed. His palms were slick with sweat, but his grip did not falter. This was not the first time he’d stared death in the face. And it would not be the last.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thought, forcing calm into his voice even as his heartbeat thundered.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resonated in his mind—firm, guiding, and threaded with something almost human. Concern. “Yes. Strike first. Target the shoulder—slow it down before it can use its full strength.”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drew in a sharp breath and lunged from the shadows. His spear shot forward, glinting faintly in the dim light.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tip punched into the beast’s shoulder, a jarring impact that sent vibrations rattling through his arms. Blood spurted, hot and foul-smelling. But it wasn’t enough. The wound was shallow.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howled, twisting with unnatural speed. Its head whipped around, jaws snapping. Kael jerked back, but not fast enough. Its teeth grazed his arm, tearing through cloth and skin.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Pain flared white-hot. He hissed through clenched teeth.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“Shallow wound,” Iris said quickly, her tone sharp but steady. “Don’t stay close. Pull back before it counters.”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wrenched the spear free, stumbling backward. A claw raked the air just where he’d been standing. Dust and rubble scattered across the broken tiles.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dog’s growl deepened, vibrating through the ruin. Its shoulders hunched, body low to the ground, every muscle coiled.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“It’s going to pounce,” Iris warned. “Angle low—its underbelly is less protected.”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gritted his teeth. He shifted his stance, spear angled like a lever.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lunged. A blur of fur, claws, and teeth.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rolled sideways, spear stabbing upward. The point carved a shallow line across the dog’s stomach, tearing hide and drawing blood—but not stopping it. The wound was too superficial.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monster landed hard, claws screeching against tile, and spun instantly to face him. Its glowing eyes locked onto him like twin embers.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breath caught in his throat. “Too fast—”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“Neck junction,” Iris urged sharply. “Wait for the head to overextend. That’s your chance.”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braced himself. His heart hammered. He steadied his grip on the spear.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crouched, growl rising, then leapt again.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seemed to slow. Its jaws gaped wide, strands of saliva trailing through the air. Kael thrust with every ounce of strength he had.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spear pierced the side of its neck. Hot blood burst across his arms and chest, splattering the ground in crimson streaks.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shrieked, but its weight still carried forward. It slammed into Kael, crushing him under its bulk.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hit the ground hard, the spear jammed awkwardly between them. The dog’s jaws snapped inches from his face, teeth clashing loud enough to rattle his bones. The stench of rot and copper filled his nostrils as saliva dripped onto his cheek.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grunted, straining to keep its jaws back with both hands. His muscles screamed, his wounds burning.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you’re losing leverage,” Iris pressed, her voice edged with urgency. “Roll right—use its momentum.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twisted, pushing off with his legs. Pain tore through his ribs as he rolled with the beast’s thrashing weight. They crashed sideways, the spear wrenching free in the chaos.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mutated dog slammed into rubble, momentarily dazed. It shook its head violently, spraying blood from the gaping wound in its neck.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scrambled to his feet, chest heaving. His right shoulder throbbed where teeth had grazed him. Blood soaked into his sleeve. His satchel bounced heavily against his side as he moved.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rose again, staggering but not slowed. Its foreleg dragged slightly, its movement uneven but still deadly.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leg,” Iris whispered in his mind. Almost like encouragement. “Break it, Kael. Cripple it, and it can’t pursue you.”</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hesitate. He darted forward, spear aimed 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swiped at him, claws raking across his shoulder. The force was immense. Armor tore, and the satchel on his back ripped open under the blow.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stumbled. He felt the sharp agony of claws cutting into flesh, hot blood running down his side. Behind him, something shattered—the sound of metal and glass cracking apart.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flicked back for only a second. His satchel had been torn open, its contents scattered across the ruined floor. Shards of broken casings glittered in the dim light. One of the nutrient pods lay split in half, its vital fluid leaking out into the dust.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stomach clenched. That pod had been everything. A lifeline. Gone in an instant.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there was no time to mourn.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lunged again, jaws snapping at his throat. Kael roared through the pain, driving his spear downward. The tip pierced the dog’s foreleg with a crunch. Bone cracked under the impact.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beast collapsed with a snarl, flailing, rage boiling from its throat. Its glowing eyes rolled with fury, its claws raking wildly at the ground.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staggered, his right arm trembling, blood pouring freely from his shoulder wound. His satchel hung useless, shredded, its contents ruined.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said softly, but firmly. “Don’t lose focus. The pods are gone—but you are not. Finish this. Aim for the chest cavity. End it quickly.”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gritted his teeth. His vision blurred at the edges, but his hands tightened on the spear. He lifted it high, muscles screaming in protest.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“End it, Kael,” Iris urged again. This time there was no sharp command in her voice—only quiet certainty.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final roar, Kael drove the spear down. The point plunged through the collarbone into the beast’s chest.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dog convulsed violently, its howl rising into a strangled scream. Blood poured from its wounds, soaking the cracked tiles beneath it. Its claws gouged the ground in one last desperate frenzy before its body went slack.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Silence.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staggered back, legs trembling. His chest rose and fell in ragged heaves. Blood dripped steadily down his arm and side, soaking what remained of his armour.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fell on the satchel. Torn apart. The pods destroyed. Everything he had salvaged—everything he had fought for—gone.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bitter laugh caught in his throat, twisting into a cough.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damage report,” he rasped.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[Severe laceration to right shoulder. Blood loss at 24%. Vital signs unstable but holding. Recommend immediate treatment within four hours.] A pause. Then, softer: “You’re alive, Kael. Barely—but alive. And alive is enough.”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leaned on the spear, his body trembling with exhaustion. He stared at the beast’s corpse, its glowing eyes dimming into lifeless amber.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shoulder burned, blood dripping steadily into the dust. The ruined satchel clung uselessly to his side, its contents scattered and broken.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grunted, biting back a curse. “So… not great.”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great,” Iris agreed quietly. Then, almost gently: “But treatable. You’ve endured worse, Kael.”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gave a faint, humourless laugh. “Worse? Maybe. But I had supplies then.” His eyes shifted toward the shattered remains of the pods. Clear fluid soaked into the cracked floor, wasted. His lifeline,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Painfully, he knelt and pulled at the shredded straps of his satchel. From the wreckage, he scavenged what little remained: a bent clamp, a broken flask, torn bandages half-soaked in pod fluid. Useless. Still, he set what he could on the ground.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urged. “We can improvise. Tear your sleeve. Clean the wound. Apply pressure before you lose more blood.”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nodded silently. His trembling hands worked at the fabric, ripping strips free. With Iris guiding him step by step, he wrapped the cloth around his shoulder, tightening until the bleeding slowed. The pressure made his vision flash white, but the bleeding eased.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wasn’t much. But it was enough to keep him standing.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“Better,” he muttered, though the word felt hollow.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“Better,” Iris echoed softly. “But temporary. You need real treatment soon.”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sighed, dragging himself to his feet. His gaze swept the ruined hall—the old food distribution hub, a skeleton of what once fed hundreds. Metal bins lay overturned, sacks torn open and long since spoiled. Rats—or worse—had been here first.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Still, he forced himself forward. Step after step, spear tapping against rubble for balance, he searched. He rifled through broken containers, overturned shelves, and collapsed crates.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Nothing.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stomach tightened with hunger and dread.</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F0B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qFormat/>
    <w:uiPriority w:val="1"/>
  </w:style>
  <w:style w:type="table" w:default="1" w:styleId="35">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4"/>
    <w:unhideWhenUsed/>
    <w:qFormat/>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qFormat/>
    <w:uiPriority w:val="99"/>
  </w:style>
  <w:style w:type="character" w:customStyle="1" w:styleId="136">
    <w:name w:val="Footer Char"/>
    <w:basedOn w:val="32"/>
    <w:link w:val="15"/>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qFormat/>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