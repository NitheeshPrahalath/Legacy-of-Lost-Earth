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IN"/>
        </w:rPr>
      </w:pPr>
      <w:bookmarkStart w:id="0" w:name="_Toc25779"/>
      <w:r>
        <w:rPr>
          <w:rFonts w:hint="default"/>
          <w:lang w:val="en-IN"/>
        </w:rPr>
        <w:t>Chapter 19</w:t>
      </w:r>
      <w:bookmarkEnd w:id="0"/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Mount Myōken, Hyōgo | September 15, 2120 | 10:30</w:t>
      </w:r>
    </w:p>
    <w:p>
      <w:pPr>
        <w:pStyle w:val="30"/>
        <w:keepNext w:val="0"/>
        <w:keepLines w:val="0"/>
        <w:widowControl/>
        <w:suppressLineNumbers w:val="0"/>
      </w:pPr>
      <w:r>
        <w:t>After Kael regained his hearing and was finally able to move without much difficulty, he asked Iris to perform a complete scan of both him and Cherry. He wanted to know exactly what had changed after everything that had happened beneath the Giant Tree.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bookmarkStart w:id="1" w:name="_Toc19898"/>
      <w:r>
        <w:t>Kael Ardyn – IRIS Status Report</w:t>
      </w:r>
      <w:bookmarkEnd w:id="1"/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Age:</w:t>
      </w:r>
      <w:r>
        <w:t xml:space="preserve"> 21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Time Post-Awakening:</w:t>
      </w:r>
      <w:r>
        <w:t xml:space="preserve"> 3</w:t>
      </w:r>
      <w:r>
        <w:rPr>
          <w:rFonts w:hint="default"/>
          <w:lang w:val="en"/>
        </w:rPr>
        <w:t>7</w:t>
      </w:r>
      <w:r>
        <w:t xml:space="preserve"> Days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Location:</w:t>
      </w:r>
      <w:r>
        <w:t xml:space="preserve"> Mount Myōken, Hyōgo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Date:</w:t>
      </w:r>
      <w:r>
        <w:t xml:space="preserve"> September 15, 2120 | </w:t>
      </w:r>
      <w:r>
        <w:rPr>
          <w:rStyle w:val="35"/>
        </w:rPr>
        <w:t>Time:</w:t>
      </w:r>
      <w:r>
        <w:t xml:space="preserve"> 10:30</w:t>
      </w:r>
    </w:p>
    <w:tbl>
      <w:tblPr>
        <w:tblStyle w:val="36"/>
        <w:tblW w:w="56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0"/>
        <w:gridCol w:w="32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Header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Core Attribute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Strength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8.54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2.78)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Speed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8.04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2.48)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Life Force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8.93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2.97)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Stamina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8.92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2.96)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68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Constitution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7.32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2.42)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23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Reaction</w:t>
            </w:r>
          </w:p>
        </w:tc>
        <w:tc>
          <w:tcPr>
            <w:tcW w:w="316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0.20 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0.22 s)</w:t>
            </w:r>
          </w:p>
        </w:tc>
      </w:tr>
    </w:tbl>
    <w:p>
      <w:pPr>
        <w:pStyle w:val="30"/>
        <w:keepNext w:val="0"/>
        <w:keepLines w:val="0"/>
        <w:widowControl/>
        <w:suppressLineNumbers w:val="0"/>
      </w:pPr>
      <w:r>
        <w:t>Kael stared at the report, unable to say a word.</w:t>
      </w:r>
    </w:p>
    <w:p>
      <w:pPr>
        <w:pStyle w:val="30"/>
        <w:keepNext w:val="0"/>
        <w:keepLines w:val="0"/>
        <w:widowControl/>
        <w:suppressLineNumbers w:val="0"/>
      </w:pPr>
      <w:r>
        <w:t>Nearly every attribute had increased to roughly three times its previous value.</w:t>
      </w:r>
    </w:p>
    <w:p>
      <w:pPr>
        <w:pStyle w:val="30"/>
        <w:keepNext w:val="0"/>
        <w:keepLines w:val="0"/>
        <w:widowControl/>
        <w:suppressLineNumbers w:val="0"/>
      </w:pPr>
      <w:r>
        <w:t>He slowly clenched his right hand.</w:t>
      </w:r>
    </w:p>
    <w:p>
      <w:pPr>
        <w:pStyle w:val="30"/>
        <w:keepNext w:val="0"/>
        <w:keepLines w:val="0"/>
        <w:widowControl/>
        <w:suppressLineNumbers w:val="0"/>
      </w:pPr>
      <w:r>
        <w:t>His fingers closed effortlessly.</w:t>
      </w:r>
    </w:p>
    <w:p>
      <w:pPr>
        <w:pStyle w:val="30"/>
        <w:keepNext w:val="0"/>
        <w:keepLines w:val="0"/>
        <w:widowControl/>
        <w:suppressLineNumbers w:val="0"/>
      </w:pPr>
      <w:r>
        <w:t>The muscles beneath his skin felt tighter, denser.</w:t>
      </w:r>
    </w:p>
    <w:p>
      <w:pPr>
        <w:pStyle w:val="30"/>
        <w:keepNext w:val="0"/>
        <w:keepLines w:val="0"/>
        <w:widowControl/>
        <w:suppressLineNumbers w:val="0"/>
      </w:pPr>
      <w:r>
        <w:t>Without thinking, he squeezed harder.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Crack.</w:t>
      </w:r>
    </w:p>
    <w:p>
      <w:pPr>
        <w:pStyle w:val="30"/>
        <w:keepNext w:val="0"/>
        <w:keepLines w:val="0"/>
        <w:widowControl/>
        <w:suppressLineNumbers w:val="0"/>
      </w:pPr>
      <w:r>
        <w:t>The stone beneath his palm split into several pieces.</w:t>
      </w:r>
    </w:p>
    <w:p>
      <w:pPr>
        <w:pStyle w:val="30"/>
        <w:keepNext w:val="0"/>
        <w:keepLines w:val="0"/>
        <w:widowControl/>
        <w:suppressLineNumbers w:val="0"/>
      </w:pPr>
      <w:r>
        <w:t>Kael immediately loosened his grip and looked at the broken rock.</w:t>
      </w:r>
    </w:p>
    <w:p>
      <w:pPr>
        <w:pStyle w:val="30"/>
        <w:keepNext w:val="0"/>
        <w:keepLines w:val="0"/>
        <w:widowControl/>
        <w:suppressLineNumbers w:val="0"/>
      </w:pPr>
      <w:r>
        <w:t>"...I barely used any strength."</w:t>
      </w:r>
    </w:p>
    <w:p>
      <w:pPr>
        <w:pStyle w:val="30"/>
        <w:keepNext w:val="0"/>
        <w:keepLines w:val="0"/>
        <w:widowControl/>
        <w:suppressLineNumbers w:val="0"/>
      </w:pPr>
      <w:r>
        <w:t>"Your physical output has increased beyond what your nervous system is accustomed to," Iris explained. "Based on your current condition, your body is healthy. I detected no injuries or abnormalities."</w:t>
      </w:r>
    </w:p>
    <w:p>
      <w:pPr>
        <w:pStyle w:val="30"/>
        <w:keepNext w:val="0"/>
        <w:keepLines w:val="0"/>
        <w:widowControl/>
        <w:suppressLineNumbers w:val="0"/>
      </w:pPr>
      <w:r>
        <w:t>"So...there's nothing wrong with me?"</w:t>
      </w:r>
    </w:p>
    <w:p>
      <w:pPr>
        <w:pStyle w:val="30"/>
        <w:keepNext w:val="0"/>
        <w:keepLines w:val="0"/>
        <w:widowControl/>
        <w:suppressLineNumbers w:val="0"/>
      </w:pPr>
      <w:r>
        <w:t>"I found nothing that suggests your life is in danger."</w:t>
      </w:r>
    </w:p>
    <w:p>
      <w:pPr>
        <w:pStyle w:val="30"/>
        <w:keepNext w:val="0"/>
        <w:keepLines w:val="0"/>
        <w:widowControl/>
        <w:suppressLineNumbers w:val="0"/>
      </w:pPr>
      <w:r>
        <w:t>Kael nodded.</w:t>
      </w:r>
    </w:p>
    <w:p>
      <w:pPr>
        <w:pStyle w:val="30"/>
        <w:keepNext w:val="0"/>
        <w:keepLines w:val="0"/>
        <w:widowControl/>
        <w:suppressLineNumbers w:val="0"/>
      </w:pPr>
      <w:r>
        <w:t>"Alright."</w:t>
      </w:r>
    </w:p>
    <w:p>
      <w:pPr>
        <w:pStyle w:val="30"/>
        <w:keepNext w:val="0"/>
        <w:keepLines w:val="0"/>
        <w:widowControl/>
        <w:suppressLineNumbers w:val="0"/>
      </w:pPr>
      <w:r>
        <w:t>"I'll scan Cherry now."</w:t>
      </w:r>
    </w:p>
    <w:p>
      <w:pPr>
        <w:pStyle w:val="30"/>
        <w:keepNext w:val="0"/>
        <w:keepLines w:val="0"/>
        <w:widowControl/>
        <w:suppressLineNumbers w:val="0"/>
      </w:pPr>
      <w:r>
        <w:t>A tiny micro-needle extended from the wrist device and lightly pricked Cherry.</w:t>
      </w:r>
    </w:p>
    <w:p>
      <w:pPr>
        <w:pStyle w:val="30"/>
        <w:keepNext w:val="0"/>
        <w:keepLines w:val="0"/>
        <w:widowControl/>
        <w:suppressLineNumbers w:val="0"/>
      </w:pPr>
      <w:r>
        <w:t>The kitten merely flicked one ear before sitting down as if nothing had happened.</w:t>
      </w:r>
    </w:p>
    <w:p>
      <w:pPr>
        <w:pStyle w:val="30"/>
        <w:keepNext w:val="0"/>
        <w:keepLines w:val="0"/>
        <w:widowControl/>
        <w:suppressLineNumbers w:val="0"/>
      </w:pPr>
      <w:r>
        <w:t>Moments later another report appeared.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bookmarkStart w:id="2" w:name="_Toc2591"/>
      <w:r>
        <w:t>Cherry – IRIS Status Report</w:t>
      </w:r>
      <w:bookmarkEnd w:id="2"/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Age:</w:t>
      </w:r>
      <w:r>
        <w:t xml:space="preserve"> 2 Months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Time Post-Awakening:</w:t>
      </w:r>
      <w:r>
        <w:t xml:space="preserve"> 3</w:t>
      </w:r>
      <w:r>
        <w:rPr>
          <w:rFonts w:hint="default"/>
          <w:lang w:val="en"/>
        </w:rPr>
        <w:t>7</w:t>
      </w:r>
      <w:r>
        <w:t xml:space="preserve"> Days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Location:</w:t>
      </w:r>
      <w:r>
        <w:t xml:space="preserve"> Mount Myōken, Hyōgo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Date:</w:t>
      </w:r>
      <w:r>
        <w:t xml:space="preserve"> September 15, 2120 | </w:t>
      </w:r>
      <w:r>
        <w:rPr>
          <w:rStyle w:val="35"/>
        </w:rPr>
        <w:t>Time:</w:t>
      </w:r>
      <w:r>
        <w:t xml:space="preserve"> 10:30</w:t>
      </w:r>
    </w:p>
    <w:tbl>
      <w:tblPr>
        <w:tblStyle w:val="36"/>
        <w:tblW w:w="48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4"/>
        <w:gridCol w:w="26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7" w:hRule="atLeast"/>
          <w:tblHeader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Core Attribute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Strength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7.60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3.80)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Speed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15.43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9.86)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Life Force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8.20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4.10)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Stamina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4.00)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87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Constitution</w:t>
            </w:r>
          </w:p>
        </w:tc>
        <w:tc>
          <w:tcPr>
            <w:tcW w:w="25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8.40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(from 4.20)</w:t>
            </w:r>
          </w:p>
        </w:tc>
      </w:tr>
    </w:tbl>
    <w:p>
      <w:pPr>
        <w:pStyle w:val="30"/>
        <w:keepNext w:val="0"/>
        <w:keepLines w:val="0"/>
        <w:widowControl/>
        <w:suppressLineNumbers w:val="0"/>
      </w:pPr>
      <w:r>
        <w:t>Kael blinked.</w:t>
      </w:r>
    </w:p>
    <w:p>
      <w:pPr>
        <w:pStyle w:val="30"/>
        <w:keepNext w:val="0"/>
        <w:keepLines w:val="0"/>
        <w:widowControl/>
        <w:suppressLineNumbers w:val="0"/>
      </w:pPr>
      <w:r>
        <w:t>"Well...I understand why I became stronger."</w:t>
      </w:r>
    </w:p>
    <w:p>
      <w:pPr>
        <w:pStyle w:val="30"/>
        <w:keepNext w:val="0"/>
        <w:keepLines w:val="0"/>
        <w:widowControl/>
        <w:suppressLineNumbers w:val="0"/>
      </w:pPr>
      <w:r>
        <w:t>"But how did this little fellow nearly double her strength?"</w:t>
      </w:r>
    </w:p>
    <w:p>
      <w:pPr>
        <w:pStyle w:val="30"/>
        <w:keepNext w:val="0"/>
        <w:keepLines w:val="0"/>
        <w:widowControl/>
        <w:suppressLineNumbers w:val="0"/>
      </w:pPr>
      <w:r>
        <w:t>"Don't tell me the Giant Tree fed Cherry a fruit too."</w:t>
      </w:r>
    </w:p>
    <w:p>
      <w:pPr>
        <w:pStyle w:val="30"/>
        <w:keepNext w:val="0"/>
        <w:keepLines w:val="0"/>
        <w:widowControl/>
        <w:suppressLineNumbers w:val="0"/>
      </w:pPr>
      <w:r>
        <w:t>"That is possible," Iris replied.</w:t>
      </w:r>
    </w:p>
    <w:p>
      <w:pPr>
        <w:pStyle w:val="30"/>
        <w:keepNext w:val="0"/>
        <w:keepLines w:val="0"/>
        <w:widowControl/>
        <w:suppressLineNumbers w:val="0"/>
      </w:pPr>
      <w:r>
        <w:t>"The Giant Tree may have given Cherry a similar fruit."</w:t>
      </w:r>
    </w:p>
    <w:p>
      <w:pPr>
        <w:pStyle w:val="30"/>
        <w:keepNext w:val="0"/>
        <w:keepLines w:val="0"/>
        <w:widowControl/>
        <w:suppressLineNumbers w:val="0"/>
      </w:pPr>
      <w:r>
        <w:t>Kael looked at Cherry before grinning.</w:t>
      </w:r>
    </w:p>
    <w:p>
      <w:pPr>
        <w:pStyle w:val="30"/>
        <w:keepNext w:val="0"/>
        <w:keepLines w:val="0"/>
        <w:widowControl/>
        <w:suppressLineNumbers w:val="0"/>
      </w:pPr>
      <w:r>
        <w:t>"At least I'm finally stronger than you."</w:t>
      </w:r>
    </w:p>
    <w:p>
      <w:pPr>
        <w:pStyle w:val="30"/>
        <w:keepNext w:val="0"/>
        <w:keepLines w:val="0"/>
        <w:widowControl/>
        <w:suppressLineNumbers w:val="0"/>
      </w:pPr>
      <w:r>
        <w:t>Cherry tilted her head.</w:t>
      </w:r>
    </w:p>
    <w:p>
      <w:pPr>
        <w:pStyle w:val="30"/>
        <w:keepNext w:val="0"/>
        <w:keepLines w:val="0"/>
        <w:widowControl/>
        <w:suppressLineNumbers w:val="0"/>
      </w:pPr>
      <w:r>
        <w:t>"I don't have to feel embarrassed that my pet is stronger than me anymore."</w:t>
      </w:r>
    </w:p>
    <w:p>
      <w:pPr>
        <w:pStyle w:val="30"/>
        <w:keepNext w:val="0"/>
        <w:keepLines w:val="0"/>
        <w:widowControl/>
        <w:suppressLineNumbers w:val="0"/>
      </w:pPr>
      <w:r>
        <w:t>The tiny kitten immediately puffed up.</w:t>
      </w:r>
    </w:p>
    <w:p>
      <w:pPr>
        <w:pStyle w:val="30"/>
        <w:keepNext w:val="0"/>
        <w:keepLines w:val="0"/>
        <w:widowControl/>
        <w:suppressLineNumbers w:val="0"/>
      </w:pPr>
      <w:r>
        <w:t>"Hsssss!"</w:t>
      </w:r>
    </w:p>
    <w:p>
      <w:pPr>
        <w:pStyle w:val="30"/>
        <w:keepNext w:val="0"/>
        <w:keepLines w:val="0"/>
        <w:widowControl/>
        <w:suppressLineNumbers w:val="0"/>
      </w:pPr>
      <w:r>
        <w:t>She glared at him with obvious displeasure.</w:t>
      </w:r>
    </w:p>
    <w:p>
      <w:pPr>
        <w:pStyle w:val="30"/>
        <w:keepNext w:val="0"/>
        <w:keepLines w:val="0"/>
        <w:widowControl/>
        <w:suppressLineNumbers w:val="0"/>
      </w:pPr>
      <w:r>
        <w:t>Kael burst into laughter.</w:t>
      </w:r>
    </w:p>
    <w:p>
      <w:pPr>
        <w:pStyle w:val="30"/>
        <w:keepNext w:val="0"/>
        <w:keepLines w:val="0"/>
        <w:widowControl/>
        <w:suppressLineNumbers w:val="0"/>
      </w:pPr>
      <w:r>
        <w:t>He picked her up and scratched beneath her chin.</w:t>
      </w:r>
    </w:p>
    <w:p>
      <w:pPr>
        <w:pStyle w:val="30"/>
        <w:keepNext w:val="0"/>
        <w:keepLines w:val="0"/>
        <w:widowControl/>
        <w:suppressLineNumbers w:val="0"/>
      </w:pPr>
      <w:r>
        <w:t>"Relax."</w:t>
      </w:r>
    </w:p>
    <w:p>
      <w:pPr>
        <w:pStyle w:val="30"/>
        <w:keepNext w:val="0"/>
        <w:keepLines w:val="0"/>
        <w:widowControl/>
        <w:suppressLineNumbers w:val="0"/>
      </w:pPr>
      <w:r>
        <w:t>"You're not my pet."</w:t>
      </w:r>
    </w:p>
    <w:p>
      <w:pPr>
        <w:pStyle w:val="30"/>
        <w:keepNext w:val="0"/>
        <w:keepLines w:val="0"/>
        <w:widowControl/>
        <w:suppressLineNumbers w:val="0"/>
      </w:pPr>
      <w:r>
        <w:t>"You're my partner."</w:t>
      </w:r>
    </w:p>
    <w:p>
      <w:pPr>
        <w:pStyle w:val="30"/>
        <w:keepNext w:val="0"/>
        <w:keepLines w:val="0"/>
        <w:widowControl/>
        <w:suppressLineNumbers w:val="0"/>
      </w:pPr>
      <w:r>
        <w:t>Cherry's ears relaxed.</w:t>
      </w:r>
    </w:p>
    <w:p>
      <w:pPr>
        <w:pStyle w:val="30"/>
        <w:keepNext w:val="0"/>
        <w:keepLines w:val="0"/>
        <w:widowControl/>
        <w:suppressLineNumbers w:val="0"/>
      </w:pPr>
      <w:r>
        <w:t>She let out a proud little purr before rubbing her head against his chest.</w:t>
      </w:r>
    </w:p>
    <w:p>
      <w:pPr>
        <w:pStyle w:val="30"/>
        <w:keepNext w:val="0"/>
        <w:keepLines w:val="0"/>
        <w:widowControl/>
        <w:suppressLineNumbers w:val="0"/>
      </w:pPr>
      <w:r>
        <w:t>Suddenly...</w:t>
      </w:r>
    </w:p>
    <w:p>
      <w:pPr>
        <w:pStyle w:val="30"/>
        <w:keepNext w:val="0"/>
        <w:keepLines w:val="0"/>
        <w:widowControl/>
        <w:suppressLineNumbers w:val="0"/>
      </w:pPr>
      <w:r>
        <w:t>She vanished.</w:t>
      </w:r>
    </w:p>
    <w:p>
      <w:pPr>
        <w:pStyle w:val="30"/>
        <w:keepNext w:val="0"/>
        <w:keepLines w:val="0"/>
        <w:widowControl/>
        <w:suppressLineNumbers w:val="0"/>
      </w:pPr>
      <w:r>
        <w:t>Kael's eyes widened.</w:t>
      </w:r>
    </w:p>
    <w:p>
      <w:pPr>
        <w:pStyle w:val="30"/>
        <w:keepNext w:val="0"/>
        <w:keepLines w:val="0"/>
        <w:widowControl/>
        <w:suppressLineNumbers w:val="0"/>
      </w:pPr>
      <w:r>
        <w:t>A heartbeat later she was sitting nearly twenty meters away on the branch of a massive mutated cedar.</w:t>
      </w:r>
    </w:p>
    <w:p>
      <w:pPr>
        <w:pStyle w:val="30"/>
        <w:keepNext w:val="0"/>
        <w:keepLines w:val="0"/>
        <w:widowControl/>
        <w:suppressLineNumbers w:val="0"/>
      </w:pPr>
      <w:r>
        <w:t>Before he could even react—</w:t>
      </w:r>
    </w:p>
    <w:p>
      <w:pPr>
        <w:pStyle w:val="30"/>
        <w:keepNext w:val="0"/>
        <w:keepLines w:val="0"/>
        <w:widowControl/>
        <w:suppressLineNumbers w:val="0"/>
      </w:pPr>
      <w:r>
        <w:t>She disappeared again.</w:t>
      </w:r>
    </w:p>
    <w:p>
      <w:pPr>
        <w:pStyle w:val="30"/>
        <w:keepNext w:val="0"/>
        <w:keepLines w:val="0"/>
        <w:widowControl/>
        <w:suppressLineNumbers w:val="0"/>
      </w:pPr>
      <w:r>
        <w:t>Another blur.</w:t>
      </w:r>
    </w:p>
    <w:p>
      <w:pPr>
        <w:pStyle w:val="30"/>
        <w:keepNext w:val="0"/>
        <w:keepLines w:val="0"/>
        <w:widowControl/>
        <w:suppressLineNumbers w:val="0"/>
      </w:pPr>
      <w:r>
        <w:t>She landed on his shoulder without making a sound.</w:t>
      </w:r>
    </w:p>
    <w:p>
      <w:pPr>
        <w:pStyle w:val="30"/>
        <w:keepNext w:val="0"/>
        <w:keepLines w:val="0"/>
        <w:widowControl/>
        <w:suppressLineNumbers w:val="0"/>
      </w:pPr>
      <w:r>
        <w:t>"..."</w:t>
      </w:r>
    </w:p>
    <w:p>
      <w:pPr>
        <w:pStyle w:val="30"/>
        <w:keepNext w:val="0"/>
        <w:keepLines w:val="0"/>
        <w:widowControl/>
        <w:suppressLineNumbers w:val="0"/>
      </w:pPr>
      <w:r>
        <w:t>Kael sighed.</w:t>
      </w:r>
    </w:p>
    <w:p>
      <w:pPr>
        <w:pStyle w:val="30"/>
        <w:keepNext w:val="0"/>
        <w:keepLines w:val="0"/>
        <w:widowControl/>
        <w:suppressLineNumbers w:val="0"/>
      </w:pPr>
      <w:r>
        <w:t>"I take it back."</w:t>
      </w:r>
    </w:p>
    <w:p>
      <w:pPr>
        <w:pStyle w:val="30"/>
        <w:keepNext w:val="0"/>
        <w:keepLines w:val="0"/>
        <w:widowControl/>
        <w:suppressLineNumbers w:val="0"/>
      </w:pPr>
      <w:r>
        <w:t>"You're still terrifying."</w:t>
      </w:r>
    </w:p>
    <w:p>
      <w:pPr>
        <w:pStyle w:val="30"/>
        <w:keepNext w:val="0"/>
        <w:keepLines w:val="0"/>
        <w:widowControl/>
        <w:suppressLineNumbers w:val="0"/>
      </w:pPr>
      <w:r>
        <w:t>Cherry proudly purred.</w:t>
      </w:r>
    </w:p>
    <w:p>
      <w:pPr>
        <w:pStyle w:val="30"/>
        <w:keepNext w:val="0"/>
        <w:keepLines w:val="0"/>
        <w:widowControl/>
        <w:suppressLineNumbers w:val="0"/>
      </w:pPr>
      <w:r>
        <w:t>"I believe Cherry remains considerably more dangerous in actual combat," Iris added.</w:t>
      </w:r>
    </w:p>
    <w:p>
      <w:pPr>
        <w:pStyle w:val="30"/>
        <w:keepNext w:val="0"/>
        <w:keepLines w:val="0"/>
        <w:widowControl/>
        <w:suppressLineNumbers w:val="0"/>
      </w:pPr>
      <w:r>
        <w:t>"Her speed exceeds yours by a significant margin."</w:t>
      </w:r>
    </w:p>
    <w:p>
      <w:pPr>
        <w:pStyle w:val="30"/>
        <w:keepNext w:val="0"/>
        <w:keepLines w:val="0"/>
        <w:widowControl/>
        <w:suppressLineNumbers w:val="0"/>
      </w:pPr>
      <w:r>
        <w:t>Kael chuckled.</w:t>
      </w:r>
    </w:p>
    <w:p>
      <w:pPr>
        <w:pStyle w:val="30"/>
        <w:keepNext w:val="0"/>
        <w:keepLines w:val="0"/>
        <w:widowControl/>
        <w:suppressLineNumbers w:val="0"/>
      </w:pPr>
      <w:r>
        <w:t>"Fine."</w:t>
      </w:r>
    </w:p>
    <w:p>
      <w:pPr>
        <w:pStyle w:val="30"/>
        <w:keepNext w:val="0"/>
        <w:keepLines w:val="0"/>
        <w:widowControl/>
        <w:suppressLineNumbers w:val="0"/>
      </w:pPr>
      <w:r>
        <w:t>"So I'm only stronger physically."</w:t>
      </w:r>
    </w:p>
    <w:p>
      <w:pPr>
        <w:pStyle w:val="30"/>
        <w:keepNext w:val="0"/>
        <w:keepLines w:val="0"/>
        <w:widowControl/>
        <w:suppressLineNumbers w:val="0"/>
      </w:pPr>
      <w:r>
        <w:t>"I can live with that."</w:t>
      </w:r>
    </w:p>
    <w:p>
      <w:pPr>
        <w:pStyle w:val="30"/>
        <w:keepNext w:val="0"/>
        <w:keepLines w:val="0"/>
        <w:widowControl/>
        <w:suppressLineNumbers w:val="0"/>
      </w:pPr>
      <w:r>
        <w:t>He gently placed Cherry on the ground.</w:t>
      </w:r>
    </w:p>
    <w:p>
      <w:pPr>
        <w:pStyle w:val="30"/>
        <w:keepNext w:val="0"/>
        <w:keepLines w:val="0"/>
        <w:widowControl/>
        <w:suppressLineNumbers w:val="0"/>
      </w:pPr>
      <w:r>
        <w:t>"Kael."</w:t>
      </w:r>
    </w:p>
    <w:p>
      <w:pPr>
        <w:pStyle w:val="30"/>
        <w:keepNext w:val="0"/>
        <w:keepLines w:val="0"/>
        <w:widowControl/>
        <w:suppressLineNumbers w:val="0"/>
      </w:pPr>
      <w:r>
        <w:t>Iris spoke again.</w:t>
      </w:r>
    </w:p>
    <w:p>
      <w:pPr>
        <w:pStyle w:val="30"/>
        <w:keepNext w:val="0"/>
        <w:keepLines w:val="0"/>
        <w:widowControl/>
        <w:suppressLineNumbers w:val="0"/>
      </w:pPr>
      <w:r>
        <w:t>"Your increased physical capabilities require immediate adaptation."</w:t>
      </w:r>
    </w:p>
    <w:p>
      <w:pPr>
        <w:pStyle w:val="30"/>
        <w:keepNext w:val="0"/>
        <w:keepLines w:val="0"/>
        <w:widowControl/>
        <w:suppressLineNumbers w:val="0"/>
      </w:pPr>
      <w:r>
        <w:t>"You currently possess enough strength to unintentionally injure yourself or lose efficiency during combat."</w:t>
      </w:r>
    </w:p>
    <w:p>
      <w:pPr>
        <w:pStyle w:val="30"/>
        <w:keepNext w:val="0"/>
        <w:keepLines w:val="0"/>
        <w:widowControl/>
        <w:suppressLineNumbers w:val="0"/>
      </w:pPr>
      <w:r>
        <w:t>She projected several movement diagrams.</w:t>
      </w:r>
    </w:p>
    <w:p>
      <w:pPr>
        <w:pStyle w:val="30"/>
        <w:keepNext w:val="0"/>
        <w:keepLines w:val="0"/>
        <w:widowControl/>
        <w:suppressLineNumbers w:val="0"/>
      </w:pPr>
      <w:r>
        <w:t>"I recommend beginning with controlled movement."</w:t>
      </w:r>
    </w:p>
    <w:p>
      <w:pPr>
        <w:pStyle w:val="30"/>
        <w:keepNext w:val="0"/>
        <w:keepLines w:val="0"/>
        <w:widowControl/>
        <w:suppressLineNumbers w:val="0"/>
      </w:pPr>
      <w:r>
        <w:t>"Walking."</w:t>
      </w:r>
    </w:p>
    <w:p>
      <w:pPr>
        <w:pStyle w:val="30"/>
        <w:keepNext w:val="0"/>
        <w:keepLines w:val="0"/>
        <w:widowControl/>
        <w:suppressLineNumbers w:val="0"/>
      </w:pPr>
      <w:r>
        <w:t>"Running."</w:t>
      </w:r>
    </w:p>
    <w:p>
      <w:pPr>
        <w:pStyle w:val="30"/>
        <w:keepNext w:val="0"/>
        <w:keepLines w:val="0"/>
        <w:widowControl/>
        <w:suppressLineNumbers w:val="0"/>
      </w:pPr>
      <w:r>
        <w:t>"Jumping."</w:t>
      </w:r>
    </w:p>
    <w:p>
      <w:pPr>
        <w:pStyle w:val="30"/>
        <w:keepNext w:val="0"/>
        <w:keepLines w:val="0"/>
        <w:widowControl/>
        <w:suppressLineNumbers w:val="0"/>
      </w:pPr>
      <w:r>
        <w:t>"Climbing."</w:t>
      </w:r>
    </w:p>
    <w:p>
      <w:pPr>
        <w:pStyle w:val="30"/>
        <w:keepNext w:val="0"/>
        <w:keepLines w:val="0"/>
        <w:widowControl/>
        <w:suppressLineNumbers w:val="0"/>
      </w:pPr>
      <w:r>
        <w:t>"Only after your movements become natural should we begin hunting mutated animals."</w:t>
      </w:r>
    </w:p>
    <w:p>
      <w:pPr>
        <w:pStyle w:val="30"/>
        <w:keepNext w:val="0"/>
        <w:keepLines w:val="0"/>
        <w:widowControl/>
        <w:suppressLineNumbers w:val="0"/>
      </w:pPr>
      <w:r>
        <w:t>Kael immediately frowned.</w:t>
      </w:r>
    </w:p>
    <w:p>
      <w:pPr>
        <w:pStyle w:val="30"/>
        <w:keepNext w:val="0"/>
        <w:keepLines w:val="0"/>
        <w:widowControl/>
        <w:suppressLineNumbers w:val="0"/>
      </w:pPr>
      <w:r>
        <w:t>"Wait."</w:t>
      </w:r>
    </w:p>
    <w:p>
      <w:pPr>
        <w:pStyle w:val="30"/>
        <w:keepNext w:val="0"/>
        <w:keepLines w:val="0"/>
        <w:widowControl/>
        <w:suppressLineNumbers w:val="0"/>
      </w:pPr>
      <w:r>
        <w:t>"You actually want me to hunt them?"</w:t>
      </w:r>
    </w:p>
    <w:p>
      <w:pPr>
        <w:pStyle w:val="30"/>
        <w:keepNext w:val="0"/>
        <w:keepLines w:val="0"/>
        <w:widowControl/>
        <w:suppressLineNumbers w:val="0"/>
      </w:pPr>
      <w:r>
        <w:t>"Why?"</w:t>
      </w:r>
    </w:p>
    <w:p>
      <w:pPr>
        <w:pStyle w:val="30"/>
        <w:keepNext w:val="0"/>
        <w:keepLines w:val="0"/>
        <w:widowControl/>
        <w:suppressLineNumbers w:val="0"/>
      </w:pPr>
      <w:r>
        <w:t>"Wouldn't it be safer to avoid every fight until we reach Kyoto?"</w:t>
      </w:r>
    </w:p>
    <w:p>
      <w:pPr>
        <w:pStyle w:val="30"/>
        <w:keepNext w:val="0"/>
        <w:keepLines w:val="0"/>
        <w:widowControl/>
        <w:suppressLineNumbers w:val="0"/>
      </w:pPr>
      <w:r>
        <w:t>"There are four reasons."</w:t>
      </w:r>
    </w:p>
    <w:p>
      <w:pPr>
        <w:pStyle w:val="30"/>
        <w:keepNext w:val="0"/>
        <w:keepLines w:val="0"/>
        <w:widowControl/>
        <w:suppressLineNumbers w:val="0"/>
      </w:pPr>
      <w:r>
        <w:t>Iris answered immediately.</w:t>
      </w:r>
    </w:p>
    <w:p>
      <w:pPr>
        <w:pStyle w:val="30"/>
        <w:keepNext w:val="0"/>
        <w:keepLines w:val="0"/>
        <w:widowControl/>
        <w:suppressLineNumbers w:val="0"/>
      </w:pPr>
      <w:r>
        <w:t>"First."</w:t>
      </w:r>
    </w:p>
    <w:p>
      <w:pPr>
        <w:pStyle w:val="30"/>
        <w:keepNext w:val="0"/>
        <w:keepLines w:val="0"/>
        <w:widowControl/>
        <w:suppressLineNumbers w:val="0"/>
      </w:pPr>
      <w:r>
        <w:t>"You require practical combat experience."</w:t>
      </w:r>
    </w:p>
    <w:p>
      <w:pPr>
        <w:pStyle w:val="30"/>
        <w:keepNext w:val="0"/>
        <w:keepLines w:val="0"/>
        <w:widowControl/>
        <w:suppressLineNumbers w:val="0"/>
      </w:pPr>
      <w:r>
        <w:t>"No amount of movement training can replace real combat."</w:t>
      </w:r>
    </w:p>
    <w:p>
      <w:pPr>
        <w:pStyle w:val="30"/>
        <w:keepNext w:val="0"/>
        <w:keepLines w:val="0"/>
        <w:widowControl/>
        <w:suppressLineNumbers w:val="0"/>
      </w:pPr>
      <w:r>
        <w:t>"Second."</w:t>
      </w:r>
    </w:p>
    <w:p>
      <w:pPr>
        <w:pStyle w:val="30"/>
        <w:keepNext w:val="0"/>
        <w:keepLines w:val="0"/>
        <w:widowControl/>
        <w:suppressLineNumbers w:val="0"/>
      </w:pPr>
      <w:r>
        <w:t>"Mutated creatures provide food</w:t>
      </w:r>
      <w:r>
        <w:rPr>
          <w:rFonts w:hint="default"/>
          <w:lang w:val="en"/>
        </w:rPr>
        <w:t xml:space="preserve"> and it allow your body to become stronger.</w:t>
      </w:r>
      <w:r>
        <w:t>"</w:t>
      </w:r>
    </w:p>
    <w:p>
      <w:pPr>
        <w:pStyle w:val="30"/>
        <w:keepNext w:val="0"/>
        <w:keepLines w:val="0"/>
        <w:widowControl/>
        <w:suppressLineNumbers w:val="0"/>
      </w:pPr>
      <w:r>
        <w:t>"Third."</w:t>
      </w:r>
    </w:p>
    <w:p>
      <w:pPr>
        <w:pStyle w:val="30"/>
        <w:keepNext w:val="0"/>
        <w:keepLines w:val="0"/>
        <w:widowControl/>
        <w:suppressLineNumbers w:val="0"/>
      </w:pPr>
      <w:r>
        <w:t>"Your destination lies nearly one hundred kilometers away."</w:t>
      </w:r>
    </w:p>
    <w:p>
      <w:pPr>
        <w:pStyle w:val="30"/>
        <w:keepNext w:val="0"/>
        <w:keepLines w:val="0"/>
        <w:widowControl/>
        <w:suppressLineNumbers w:val="0"/>
      </w:pPr>
      <w:r>
        <w:t>"There is an extremely high probability that hostile encounters are unavoidable."</w:t>
      </w:r>
    </w:p>
    <w:p>
      <w:pPr>
        <w:pStyle w:val="30"/>
        <w:keepNext w:val="0"/>
        <w:keepLines w:val="0"/>
        <w:widowControl/>
        <w:suppressLineNumbers w:val="0"/>
      </w:pPr>
      <w:r>
        <w:t>"And fourth..."</w:t>
      </w:r>
    </w:p>
    <w:p>
      <w:pPr>
        <w:pStyle w:val="30"/>
        <w:keepNext w:val="0"/>
        <w:keepLines w:val="0"/>
        <w:widowControl/>
        <w:suppressLineNumbers w:val="0"/>
      </w:pPr>
      <w:r>
        <w:t>She became quieter.</w:t>
      </w:r>
    </w:p>
    <w:p>
      <w:pPr>
        <w:pStyle w:val="30"/>
        <w:keepNext w:val="0"/>
        <w:keepLines w:val="0"/>
        <w:widowControl/>
        <w:suppressLineNumbers w:val="0"/>
      </w:pPr>
      <w:r>
        <w:t>"You told me what the voice said."</w:t>
      </w:r>
    </w:p>
    <w:p>
      <w:pPr>
        <w:pStyle w:val="30"/>
        <w:keepNext w:val="0"/>
        <w:keepLines w:val="0"/>
        <w:widowControl/>
        <w:suppressLineNumbers w:val="0"/>
      </w:pPr>
      <w:r>
        <w:t>Kael's smile disappeared.</w:t>
      </w:r>
    </w:p>
    <w:p>
      <w:pPr>
        <w:pStyle w:val="30"/>
        <w:keepNext w:val="0"/>
        <w:keepLines w:val="0"/>
        <w:widowControl/>
        <w:suppressLineNumbers w:val="0"/>
      </w:pPr>
      <w:r>
        <w:t>"'You possess the potential to lead the people of this planet.'"</w:t>
      </w:r>
    </w:p>
    <w:p>
      <w:pPr>
        <w:pStyle w:val="30"/>
        <w:keepNext w:val="0"/>
        <w:keepLines w:val="0"/>
        <w:widowControl/>
        <w:suppressLineNumbers w:val="0"/>
      </w:pPr>
      <w:r>
        <w:t>"You continue to question those words."</w:t>
      </w:r>
    </w:p>
    <w:p>
      <w:pPr>
        <w:pStyle w:val="30"/>
        <w:keepNext w:val="0"/>
        <w:keepLines w:val="0"/>
        <w:widowControl/>
        <w:suppressLineNumbers w:val="0"/>
      </w:pPr>
      <w:r>
        <w:t>"That is understandable."</w:t>
      </w:r>
    </w:p>
    <w:p>
      <w:pPr>
        <w:pStyle w:val="30"/>
        <w:keepNext w:val="0"/>
        <w:keepLines w:val="0"/>
        <w:widowControl/>
        <w:suppressLineNumbers w:val="0"/>
      </w:pPr>
      <w:r>
        <w:t>"But leadership during humanity's current situation requires more than compassion."</w:t>
      </w:r>
    </w:p>
    <w:p>
      <w:pPr>
        <w:pStyle w:val="30"/>
        <w:keepNext w:val="0"/>
        <w:keepLines w:val="0"/>
        <w:widowControl/>
        <w:suppressLineNumbers w:val="0"/>
      </w:pPr>
      <w:r>
        <w:t>"It requires the ability to protect others."</w:t>
      </w:r>
    </w:p>
    <w:p>
      <w:pPr>
        <w:pStyle w:val="30"/>
        <w:keepNext w:val="0"/>
        <w:keepLines w:val="0"/>
        <w:widowControl/>
        <w:suppressLineNumbers w:val="0"/>
      </w:pPr>
      <w:r>
        <w:t>She paused briefly.</w:t>
      </w:r>
    </w:p>
    <w:p>
      <w:pPr>
        <w:pStyle w:val="30"/>
        <w:keepNext w:val="0"/>
        <w:keepLines w:val="0"/>
        <w:widowControl/>
        <w:suppressLineNumbers w:val="0"/>
      </w:pPr>
      <w:r>
        <w:t>"Historical data consistently shows that leadership without strength collapses during crises."</w:t>
      </w:r>
    </w:p>
    <w:p>
      <w:pPr>
        <w:pStyle w:val="30"/>
        <w:keepNext w:val="0"/>
        <w:keepLines w:val="0"/>
        <w:widowControl/>
        <w:suppressLineNumbers w:val="0"/>
      </w:pPr>
      <w:r>
        <w:t>"Strength without compassion collapses as well."</w:t>
      </w:r>
    </w:p>
    <w:p>
      <w:pPr>
        <w:pStyle w:val="30"/>
        <w:keepNext w:val="0"/>
        <w:keepLines w:val="0"/>
        <w:widowControl/>
        <w:suppressLineNumbers w:val="0"/>
      </w:pPr>
      <w:r>
        <w:t>"Both are necessary."</w:t>
      </w:r>
    </w:p>
    <w:p>
      <w:pPr>
        <w:pStyle w:val="30"/>
        <w:keepNext w:val="0"/>
        <w:keepLines w:val="0"/>
        <w:widowControl/>
        <w:suppressLineNumbers w:val="0"/>
      </w:pPr>
      <w:r>
        <w:t>Kael lowered his head.</w:t>
      </w:r>
    </w:p>
    <w:p>
      <w:pPr>
        <w:pStyle w:val="30"/>
        <w:keepNext w:val="0"/>
        <w:keepLines w:val="0"/>
        <w:widowControl/>
        <w:suppressLineNumbers w:val="0"/>
      </w:pPr>
      <w:r>
        <w:t>"...Do I really have what it takes?"</w:t>
      </w:r>
    </w:p>
    <w:p>
      <w:pPr>
        <w:pStyle w:val="30"/>
        <w:keepNext w:val="0"/>
        <w:keepLines w:val="0"/>
        <w:widowControl/>
        <w:suppressLineNumbers w:val="0"/>
      </w:pPr>
      <w:r>
        <w:t>"The world's governments..."</w:t>
      </w:r>
    </w:p>
    <w:p>
      <w:pPr>
        <w:pStyle w:val="30"/>
        <w:keepNext w:val="0"/>
        <w:keepLines w:val="0"/>
        <w:widowControl/>
        <w:suppressLineNumbers w:val="0"/>
      </w:pPr>
      <w:r>
        <w:t>"The Sovereign Defense Directorates..."</w:t>
      </w:r>
    </w:p>
    <w:p>
      <w:pPr>
        <w:pStyle w:val="30"/>
        <w:keepNext w:val="0"/>
        <w:keepLines w:val="0"/>
        <w:widowControl/>
        <w:suppressLineNumbers w:val="0"/>
      </w:pPr>
      <w:r>
        <w:t>"They possess weapons capable of destroying cities."</w:t>
      </w:r>
    </w:p>
    <w:p>
      <w:pPr>
        <w:pStyle w:val="30"/>
        <w:keepNext w:val="0"/>
        <w:keepLines w:val="0"/>
        <w:widowControl/>
        <w:suppressLineNumbers w:val="0"/>
      </w:pPr>
      <w:r>
        <w:t>"They should be able to stop something like this."</w:t>
      </w:r>
    </w:p>
    <w:p>
      <w:pPr>
        <w:pStyle w:val="30"/>
        <w:keepNext w:val="0"/>
        <w:keepLines w:val="0"/>
        <w:widowControl/>
        <w:suppressLineNumbers w:val="0"/>
      </w:pPr>
      <w:r>
        <w:t>Iris answered without hesitation.</w:t>
      </w:r>
    </w:p>
    <w:p>
      <w:pPr>
        <w:pStyle w:val="30"/>
        <w:keepNext w:val="0"/>
        <w:keepLines w:val="0"/>
        <w:widowControl/>
        <w:suppressLineNumbers w:val="0"/>
      </w:pPr>
      <w:r>
        <w:t>"Kael."</w:t>
      </w:r>
    </w:p>
    <w:p>
      <w:pPr>
        <w:pStyle w:val="30"/>
        <w:keepNext w:val="0"/>
        <w:keepLines w:val="0"/>
        <w:widowControl/>
        <w:suppressLineNumbers w:val="0"/>
      </w:pPr>
      <w:r>
        <w:t>"We attacked the Giant Tree</w:t>
      </w:r>
      <w:r>
        <w:rPr>
          <w:rFonts w:hint="default"/>
          <w:lang w:val="en"/>
        </w:rPr>
        <w:t xml:space="preserve"> with everything we had</w:t>
      </w:r>
      <w:r>
        <w:t>."</w:t>
      </w:r>
    </w:p>
    <w:p>
      <w:pPr>
        <w:pStyle w:val="30"/>
        <w:keepNext w:val="0"/>
        <w:keepLines w:val="0"/>
        <w:widowControl/>
        <w:suppressLineNumbers w:val="0"/>
      </w:pPr>
      <w:r>
        <w:t>"Pulse weapons."</w:t>
      </w:r>
    </w:p>
    <w:p>
      <w:pPr>
        <w:pStyle w:val="30"/>
        <w:keepNext w:val="0"/>
        <w:keepLines w:val="0"/>
        <w:widowControl/>
        <w:suppressLineNumbers w:val="0"/>
      </w:pPr>
      <w:r>
        <w:t>"Combat machines."</w:t>
      </w:r>
    </w:p>
    <w:p>
      <w:pPr>
        <w:pStyle w:val="30"/>
        <w:keepNext w:val="0"/>
        <w:keepLines w:val="0"/>
        <w:widowControl/>
        <w:suppressLineNumbers w:val="0"/>
      </w:pPr>
      <w:r>
        <w:t>"Explosives."</w:t>
      </w:r>
    </w:p>
    <w:p>
      <w:pPr>
        <w:pStyle w:val="30"/>
        <w:keepNext w:val="0"/>
        <w:keepLines w:val="0"/>
        <w:widowControl/>
        <w:suppressLineNumbers w:val="0"/>
      </w:pPr>
      <w:r>
        <w:t>"</w:t>
      </w:r>
      <w:r>
        <w:rPr>
          <w:rFonts w:hint="default"/>
          <w:lang w:val="en"/>
        </w:rPr>
        <w:t xml:space="preserve">Even Cherry, who is strong enough to kill a normal human in a single attack, couldn’t </w:t>
      </w:r>
      <w:r>
        <w:t>damage even a single leaf</w:t>
      </w:r>
      <w:r>
        <w:rPr>
          <w:rFonts w:hint="default"/>
          <w:lang w:val="en"/>
        </w:rPr>
        <w:t xml:space="preserve"> </w:t>
      </w:r>
      <w:r>
        <w:t>."</w:t>
      </w:r>
    </w:p>
    <w:p>
      <w:pPr>
        <w:pStyle w:val="30"/>
        <w:keepNext w:val="0"/>
        <w:keepLines w:val="0"/>
        <w:widowControl/>
        <w:suppressLineNumbers w:val="0"/>
      </w:pPr>
      <w:r>
        <w:t>She continued.</w:t>
      </w:r>
    </w:p>
    <w:p>
      <w:pPr>
        <w:pStyle w:val="30"/>
        <w:keepNext w:val="0"/>
        <w:keepLines w:val="0"/>
        <w:widowControl/>
        <w:suppressLineNumbers w:val="0"/>
      </w:pPr>
      <w:r>
        <w:t>"The voice you encountered</w:t>
      </w:r>
      <w:r>
        <w:rPr>
          <w:rFonts w:hint="default"/>
          <w:lang w:val="en"/>
        </w:rPr>
        <w:t xml:space="preserve"> probably </w:t>
      </w:r>
      <w:r>
        <w:t>halted time itself for approximately two hours."</w:t>
      </w:r>
    </w:p>
    <w:p>
      <w:pPr>
        <w:pStyle w:val="30"/>
        <w:keepNext w:val="0"/>
        <w:keepLines w:val="0"/>
        <w:widowControl/>
        <w:suppressLineNumbers w:val="0"/>
      </w:pPr>
      <w:r>
        <w:t>"If a being capable of such a feat tells you that an even greater threat approaches Earth from beyond the stars..."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"...then humanity's existing </w:t>
      </w:r>
      <w:r>
        <w:rPr>
          <w:rFonts w:hint="default"/>
          <w:lang w:val="en"/>
        </w:rPr>
        <w:t xml:space="preserve">Sovereign forces </w:t>
      </w:r>
      <w:r>
        <w:t>is almost certainly insufficient."</w:t>
      </w:r>
    </w:p>
    <w:p>
      <w:pPr>
        <w:pStyle w:val="30"/>
        <w:keepNext w:val="0"/>
        <w:keepLines w:val="0"/>
        <w:widowControl/>
        <w:suppressLineNumbers w:val="0"/>
      </w:pPr>
      <w:r>
        <w:t>Silence settled over the forest.</w:t>
      </w:r>
    </w:p>
    <w:p>
      <w:pPr>
        <w:pStyle w:val="30"/>
        <w:keepNext w:val="0"/>
        <w:keepLines w:val="0"/>
        <w:widowControl/>
        <w:suppressLineNumbers w:val="0"/>
      </w:pPr>
      <w:r>
        <w:t>Only the distant rustling of leaves broke the stillness.</w:t>
      </w:r>
    </w:p>
    <w:p>
      <w:pPr>
        <w:pStyle w:val="30"/>
        <w:keepNext w:val="0"/>
        <w:keepLines w:val="0"/>
        <w:widowControl/>
        <w:suppressLineNumbers w:val="0"/>
      </w:pPr>
      <w:r>
        <w:t>After a while Iris spoke again.</w:t>
      </w:r>
    </w:p>
    <w:p>
      <w:pPr>
        <w:pStyle w:val="30"/>
        <w:keepNext w:val="0"/>
        <w:keepLines w:val="0"/>
        <w:widowControl/>
        <w:suppressLineNumbers w:val="0"/>
      </w:pPr>
      <w:r>
        <w:t>"I do not know whether you will become humanity's leader."</w:t>
      </w:r>
    </w:p>
    <w:p>
      <w:pPr>
        <w:pStyle w:val="30"/>
        <w:keepNext w:val="0"/>
        <w:keepLines w:val="0"/>
        <w:widowControl/>
        <w:suppressLineNumbers w:val="0"/>
      </w:pPr>
      <w:r>
        <w:t>"No available evidence can confirm that."</w:t>
      </w:r>
    </w:p>
    <w:p>
      <w:pPr>
        <w:pStyle w:val="30"/>
        <w:keepNext w:val="0"/>
        <w:keepLines w:val="0"/>
        <w:widowControl/>
        <w:suppressLineNumbers w:val="0"/>
      </w:pPr>
      <w:r>
        <w:t>"But I do know this."</w:t>
      </w:r>
    </w:p>
    <w:p>
      <w:pPr>
        <w:pStyle w:val="30"/>
        <w:keepNext w:val="0"/>
        <w:keepLines w:val="0"/>
        <w:widowControl/>
        <w:suppressLineNumbers w:val="0"/>
      </w:pPr>
      <w:r>
        <w:t>"If humanity is to survive..."</w:t>
      </w:r>
    </w:p>
    <w:p>
      <w:pPr>
        <w:pStyle w:val="30"/>
        <w:keepNext w:val="0"/>
        <w:keepLines w:val="0"/>
        <w:widowControl/>
        <w:suppressLineNumbers w:val="0"/>
      </w:pPr>
      <w:r>
        <w:t>"It will need people willing to grow stronger than they are today."</w:t>
      </w:r>
    </w:p>
    <w:p>
      <w:pPr>
        <w:pStyle w:val="30"/>
        <w:keepNext w:val="0"/>
        <w:keepLines w:val="0"/>
        <w:widowControl/>
        <w:suppressLineNumbers w:val="0"/>
      </w:pPr>
      <w:r>
        <w:t>Kael closed his eyes.</w:t>
      </w:r>
    </w:p>
    <w:p>
      <w:pPr>
        <w:pStyle w:val="30"/>
        <w:keepNext w:val="0"/>
        <w:keepLines w:val="0"/>
        <w:widowControl/>
        <w:suppressLineNumbers w:val="0"/>
      </w:pPr>
      <w:r>
        <w:t>Those words lingered in his mind.</w:t>
      </w:r>
    </w:p>
    <w:p>
      <w:pPr>
        <w:pStyle w:val="30"/>
        <w:keepNext w:val="0"/>
        <w:keepLines w:val="0"/>
        <w:widowControl/>
        <w:suppressLineNumbers w:val="0"/>
      </w:pPr>
      <w:r>
        <w:t>He wasn't convinced.</w:t>
      </w:r>
    </w:p>
    <w:p>
      <w:pPr>
        <w:pStyle w:val="30"/>
        <w:keepNext w:val="0"/>
        <w:keepLines w:val="0"/>
        <w:widowControl/>
        <w:suppressLineNumbers w:val="0"/>
      </w:pPr>
      <w:r>
        <w:t>Not completely.</w:t>
      </w:r>
    </w:p>
    <w:p>
      <w:pPr>
        <w:pStyle w:val="30"/>
        <w:keepNext w:val="0"/>
        <w:keepLines w:val="0"/>
        <w:widowControl/>
        <w:suppressLineNumbers w:val="0"/>
      </w:pPr>
      <w:r>
        <w:t>He still couldn't imagine himself leading anyone.</w:t>
      </w:r>
    </w:p>
    <w:p>
      <w:pPr>
        <w:pStyle w:val="30"/>
        <w:keepNext w:val="0"/>
        <w:keepLines w:val="0"/>
        <w:widowControl/>
        <w:suppressLineNumbers w:val="0"/>
      </w:pPr>
      <w:r>
        <w:t>Leading the entire world?</w:t>
      </w:r>
    </w:p>
    <w:p>
      <w:pPr>
        <w:pStyle w:val="30"/>
        <w:keepNext w:val="0"/>
        <w:keepLines w:val="0"/>
        <w:widowControl/>
        <w:suppressLineNumbers w:val="0"/>
      </w:pPr>
      <w:r>
        <w:t>That felt impossible.</w:t>
      </w:r>
    </w:p>
    <w:p>
      <w:pPr>
        <w:pStyle w:val="30"/>
        <w:keepNext w:val="0"/>
        <w:keepLines w:val="0"/>
        <w:widowControl/>
        <w:suppressLineNumbers w:val="0"/>
      </w:pPr>
      <w:r>
        <w:t>Cherry climbed onto his lap.</w:t>
      </w:r>
    </w:p>
    <w:p>
      <w:pPr>
        <w:pStyle w:val="30"/>
        <w:keepNext w:val="0"/>
        <w:keepLines w:val="0"/>
        <w:widowControl/>
        <w:suppressLineNumbers w:val="0"/>
      </w:pPr>
      <w:r>
        <w:t>She rubbed against his chest before repeatedly licking his cheek.</w:t>
      </w:r>
    </w:p>
    <w:p>
      <w:pPr>
        <w:pStyle w:val="30"/>
        <w:keepNext w:val="0"/>
        <w:keepLines w:val="0"/>
        <w:widowControl/>
        <w:suppressLineNumbers w:val="0"/>
      </w:pPr>
      <w:r>
        <w:t>Kael laughed despite himself.</w:t>
      </w:r>
    </w:p>
    <w:p>
      <w:pPr>
        <w:pStyle w:val="30"/>
        <w:keepNext w:val="0"/>
        <w:keepLines w:val="0"/>
        <w:widowControl/>
        <w:suppressLineNumbers w:val="0"/>
      </w:pPr>
      <w:r>
        <w:t>"Alright."</w:t>
      </w:r>
    </w:p>
    <w:p>
      <w:pPr>
        <w:pStyle w:val="30"/>
        <w:keepNext w:val="0"/>
        <w:keepLines w:val="0"/>
        <w:widowControl/>
        <w:suppressLineNumbers w:val="0"/>
      </w:pPr>
      <w:r>
        <w:t>"I'm fine."</w:t>
      </w:r>
    </w:p>
    <w:p>
      <w:pPr>
        <w:pStyle w:val="30"/>
        <w:keepNext w:val="0"/>
        <w:keepLines w:val="0"/>
        <w:widowControl/>
        <w:suppressLineNumbers w:val="0"/>
      </w:pPr>
      <w:r>
        <w:t>"You can stop worrying."</w:t>
      </w:r>
    </w:p>
    <w:p>
      <w:pPr>
        <w:pStyle w:val="30"/>
        <w:keepNext w:val="0"/>
        <w:keepLines w:val="0"/>
        <w:widowControl/>
        <w:suppressLineNumbers w:val="0"/>
      </w:pPr>
      <w:r>
        <w:t>Cherry purred louder.</w:t>
      </w:r>
    </w:p>
    <w:p>
      <w:pPr>
        <w:pStyle w:val="30"/>
        <w:keepNext w:val="0"/>
        <w:keepLines w:val="0"/>
        <w:widowControl/>
        <w:suppressLineNumbers w:val="0"/>
      </w:pPr>
      <w:r>
        <w:t>Kael slowly stood.</w:t>
      </w:r>
    </w:p>
    <w:p>
      <w:pPr>
        <w:pStyle w:val="30"/>
        <w:keepNext w:val="0"/>
        <w:keepLines w:val="0"/>
        <w:widowControl/>
        <w:suppressLineNumbers w:val="0"/>
      </w:pPr>
      <w:r>
        <w:t>As he did, he accidentally pushed against a nearby tree for balance.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Crack.</w:t>
      </w:r>
    </w:p>
    <w:p>
      <w:pPr>
        <w:pStyle w:val="30"/>
        <w:keepNext w:val="0"/>
        <w:keepLines w:val="0"/>
        <w:widowControl/>
        <w:suppressLineNumbers w:val="0"/>
      </w:pPr>
      <w:r>
        <w:t>The thick trunk split with a loud snap.</w:t>
      </w:r>
    </w:p>
    <w:p>
      <w:pPr>
        <w:pStyle w:val="30"/>
        <w:keepNext w:val="0"/>
        <w:keepLines w:val="0"/>
        <w:widowControl/>
        <w:suppressLineNumbers w:val="0"/>
      </w:pPr>
      <w:r>
        <w:t>His eyes widened.</w:t>
      </w:r>
    </w:p>
    <w:p>
      <w:pPr>
        <w:pStyle w:val="30"/>
        <w:keepNext w:val="0"/>
        <w:keepLines w:val="0"/>
        <w:widowControl/>
        <w:suppressLineNumbers w:val="0"/>
      </w:pPr>
      <w:r>
        <w:t>"...Okay."</w:t>
      </w:r>
    </w:p>
    <w:p>
      <w:pPr>
        <w:pStyle w:val="30"/>
        <w:keepNext w:val="0"/>
        <w:keepLines w:val="0"/>
        <w:widowControl/>
        <w:suppressLineNumbers w:val="0"/>
      </w:pPr>
      <w:r>
        <w:t>"I definitely need training."</w:t>
      </w:r>
    </w:p>
    <w:p>
      <w:pPr>
        <w:pStyle w:val="30"/>
        <w:keepNext w:val="0"/>
        <w:keepLines w:val="0"/>
        <w:widowControl/>
        <w:suppressLineNumbers w:val="0"/>
      </w:pPr>
      <w:r>
        <w:t>For the first time Kael smiled with genuine determination.</w:t>
      </w:r>
    </w:p>
    <w:p>
      <w:pPr>
        <w:pStyle w:val="30"/>
        <w:keepNext w:val="0"/>
        <w:keepLines w:val="0"/>
        <w:widowControl/>
        <w:suppressLineNumbers w:val="0"/>
      </w:pPr>
      <w:r>
        <w:t>"I don't know whether I can become the person that voice spoke about."</w:t>
      </w:r>
    </w:p>
    <w:p>
      <w:pPr>
        <w:pStyle w:val="30"/>
        <w:keepNext w:val="0"/>
        <w:keepLines w:val="0"/>
        <w:widowControl/>
        <w:suppressLineNumbers w:val="0"/>
      </w:pPr>
      <w:r>
        <w:t>"But I can become stronger than I was yesterday."</w:t>
      </w:r>
    </w:p>
    <w:p>
      <w:pPr>
        <w:pStyle w:val="30"/>
        <w:keepNext w:val="0"/>
        <w:keepLines w:val="0"/>
        <w:widowControl/>
        <w:suppressLineNumbers w:val="0"/>
      </w:pPr>
      <w:r>
        <w:t>He looked toward the endless forest stretching before him.</w:t>
      </w:r>
    </w:p>
    <w:p>
      <w:pPr>
        <w:pStyle w:val="30"/>
        <w:keepNext w:val="0"/>
        <w:keepLines w:val="0"/>
        <w:widowControl/>
        <w:suppressLineNumbers w:val="0"/>
      </w:pPr>
      <w:r>
        <w:t>"Tell me, Iris."</w:t>
      </w:r>
    </w:p>
    <w:p>
      <w:pPr>
        <w:pStyle w:val="30"/>
        <w:keepNext w:val="0"/>
        <w:keepLines w:val="0"/>
        <w:widowControl/>
        <w:suppressLineNumbers w:val="0"/>
      </w:pPr>
      <w:r>
        <w:t>"Where do we begin?"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0"/>
        <w:keepNext w:val="0"/>
        <w:keepLines w:val="0"/>
        <w:widowControl/>
        <w:suppressLineNumbers w:val="0"/>
      </w:pPr>
      <w:r>
        <w:t>Kael spent the next several hours doing nothing more than walking.</w:t>
      </w:r>
    </w:p>
    <w:p>
      <w:pPr>
        <w:pStyle w:val="30"/>
        <w:keepNext w:val="0"/>
        <w:keepLines w:val="0"/>
        <w:widowControl/>
        <w:suppressLineNumbers w:val="0"/>
      </w:pPr>
      <w:r>
        <w:t>It sounded simple.</w:t>
      </w:r>
    </w:p>
    <w:p>
      <w:pPr>
        <w:pStyle w:val="30"/>
        <w:keepNext w:val="0"/>
        <w:keepLines w:val="0"/>
        <w:widowControl/>
        <w:suppressLineNumbers w:val="0"/>
      </w:pPr>
      <w:r>
        <w:t>It wasn't.</w:t>
      </w:r>
    </w:p>
    <w:p>
      <w:pPr>
        <w:pStyle w:val="30"/>
        <w:keepNext w:val="0"/>
        <w:keepLines w:val="0"/>
        <w:widowControl/>
        <w:suppressLineNumbers w:val="0"/>
      </w:pPr>
      <w:r>
        <w:t>Every step carried him farther than he intended.</w:t>
      </w:r>
    </w:p>
    <w:p>
      <w:pPr>
        <w:pStyle w:val="30"/>
        <w:keepNext w:val="0"/>
        <w:keepLines w:val="0"/>
        <w:widowControl/>
        <w:suppressLineNumbers w:val="0"/>
      </w:pPr>
      <w:r>
        <w:t>Every jump launched him nearly twice as high as expected.</w:t>
      </w:r>
    </w:p>
    <w:p>
      <w:pPr>
        <w:pStyle w:val="30"/>
        <w:keepNext w:val="0"/>
        <w:keepLines w:val="0"/>
        <w:widowControl/>
        <w:suppressLineNumbers w:val="0"/>
      </w:pPr>
      <w:r>
        <w:t>When he tried climbing a tree, his fingers dug into the bark so deeply that chunks of wood tore free.</w:t>
      </w:r>
    </w:p>
    <w:p>
      <w:pPr>
        <w:pStyle w:val="30"/>
        <w:keepNext w:val="0"/>
        <w:keepLines w:val="0"/>
        <w:widowControl/>
        <w:suppressLineNumbers w:val="0"/>
      </w:pPr>
      <w:r>
        <w:t>Several times he nearly lost his balance after pushing off the ground with too much force.</w:t>
      </w:r>
    </w:p>
    <w:p>
      <w:pPr>
        <w:pStyle w:val="30"/>
        <w:keepNext w:val="0"/>
        <w:keepLines w:val="0"/>
        <w:widowControl/>
        <w:suppressLineNumbers w:val="0"/>
      </w:pPr>
      <w:r>
        <w:t>Cherry watched the entire performance from a nearby branch.</w:t>
      </w:r>
    </w:p>
    <w:p>
      <w:pPr>
        <w:pStyle w:val="30"/>
        <w:keepNext w:val="0"/>
        <w:keepLines w:val="0"/>
        <w:widowControl/>
        <w:suppressLineNumbers w:val="0"/>
      </w:pPr>
      <w:r>
        <w:t>Every time Kael stumbled, she tilted her head before letting out what sounded suspiciously like an amused little chirp.</w:t>
      </w:r>
    </w:p>
    <w:p>
      <w:pPr>
        <w:pStyle w:val="30"/>
        <w:keepNext w:val="0"/>
        <w:keepLines w:val="0"/>
        <w:widowControl/>
        <w:suppressLineNumbers w:val="0"/>
      </w:pPr>
      <w:r>
        <w:t>"I believe she is laughing at you," Iris observed.</w:t>
      </w:r>
    </w:p>
    <w:p>
      <w:pPr>
        <w:pStyle w:val="30"/>
        <w:keepNext w:val="0"/>
        <w:keepLines w:val="0"/>
        <w:widowControl/>
        <w:suppressLineNumbers w:val="0"/>
      </w:pPr>
      <w:r>
        <w:t>"I noticed."</w:t>
      </w:r>
    </w:p>
    <w:p>
      <w:pPr>
        <w:pStyle w:val="30"/>
        <w:keepNext w:val="0"/>
        <w:keepLines w:val="0"/>
        <w:widowControl/>
        <w:suppressLineNumbers w:val="0"/>
      </w:pPr>
      <w:r>
        <w:t>By early afternoon, Kael's movements had become noticeably smoother.</w:t>
      </w:r>
    </w:p>
    <w:p>
      <w:pPr>
        <w:pStyle w:val="30"/>
        <w:keepNext w:val="0"/>
        <w:keepLines w:val="0"/>
        <w:widowControl/>
        <w:suppressLineNumbers w:val="0"/>
      </w:pPr>
      <w:r>
        <w:t>He no longer crushed every branch he grabbed or overshot every leap.</w:t>
      </w:r>
    </w:p>
    <w:p>
      <w:pPr>
        <w:pStyle w:val="30"/>
        <w:keepNext w:val="0"/>
        <w:keepLines w:val="0"/>
        <w:widowControl/>
        <w:suppressLineNumbers w:val="0"/>
      </w:pPr>
      <w:r>
        <w:t>Then Iris spoke.</w:t>
      </w:r>
    </w:p>
    <w:p>
      <w:pPr>
        <w:pStyle w:val="30"/>
        <w:keepNext w:val="0"/>
        <w:keepLines w:val="0"/>
        <w:widowControl/>
        <w:suppressLineNumbers w:val="0"/>
      </w:pPr>
      <w:r>
        <w:t>"Movement control has improved by approximately thirty-seven percent."</w:t>
      </w:r>
    </w:p>
    <w:p>
      <w:pPr>
        <w:pStyle w:val="30"/>
        <w:keepNext w:val="0"/>
        <w:keepLines w:val="0"/>
        <w:widowControl/>
        <w:suppressLineNumbers w:val="0"/>
      </w:pPr>
      <w:r>
        <w:t>"There is only one way to continue improving."</w:t>
      </w:r>
    </w:p>
    <w:p>
      <w:pPr>
        <w:pStyle w:val="30"/>
        <w:keepNext w:val="0"/>
        <w:keepLines w:val="0"/>
        <w:widowControl/>
        <w:suppressLineNumbers w:val="0"/>
      </w:pPr>
      <w:r>
        <w:t>Kael already knew the answer.</w:t>
      </w:r>
    </w:p>
    <w:p>
      <w:pPr>
        <w:pStyle w:val="30"/>
        <w:keepNext w:val="0"/>
        <w:keepLines w:val="0"/>
        <w:widowControl/>
        <w:suppressLineNumbers w:val="0"/>
      </w:pPr>
      <w:r>
        <w:t>"...Combat."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"Correct," Iris replied. "I have detected </w:t>
      </w:r>
      <w:r>
        <w:rPr>
          <w:rFonts w:hint="default"/>
          <w:lang w:val="en"/>
        </w:rPr>
        <w:t xml:space="preserve">a </w:t>
      </w:r>
      <w:r>
        <w:t xml:space="preserve">mutated animal approximately eight hundred and fifty meters from our current location. We will use </w:t>
      </w:r>
      <w:r>
        <w:rPr>
          <w:rFonts w:hint="default"/>
          <w:lang w:val="en"/>
        </w:rPr>
        <w:t xml:space="preserve">it </w:t>
      </w:r>
      <w:r>
        <w:t>for your training."</w:t>
      </w:r>
    </w:p>
    <w:p>
      <w:pPr>
        <w:pStyle w:val="30"/>
        <w:keepNext w:val="0"/>
        <w:keepLines w:val="0"/>
        <w:widowControl/>
        <w:suppressLineNumbers w:val="0"/>
      </w:pPr>
      <w:r>
        <w:t>Kael nodded and quietly made his way toward the location Iris had marked.</w:t>
      </w:r>
    </w:p>
    <w:p>
      <w:pPr>
        <w:pStyle w:val="30"/>
        <w:keepNext w:val="0"/>
        <w:keepLines w:val="0"/>
        <w:widowControl/>
        <w:suppressLineNumbers w:val="0"/>
      </w:pPr>
      <w:r>
        <w:t>Several minutes later, he crouched behind the trunk of a massive cedar tree.</w:t>
      </w:r>
    </w:p>
    <w:p>
      <w:pPr>
        <w:pStyle w:val="30"/>
        <w:keepNext w:val="0"/>
        <w:keepLines w:val="0"/>
        <w:widowControl/>
        <w:suppressLineNumbers w:val="0"/>
      </w:pPr>
      <w:r>
        <w:t>A deep, guttural grunt echoed through the forest.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Huff... Huff...</w:t>
      </w:r>
    </w:p>
    <w:p>
      <w:pPr>
        <w:pStyle w:val="30"/>
        <w:keepNext w:val="0"/>
        <w:keepLines w:val="0"/>
        <w:widowControl/>
        <w:suppressLineNumbers w:val="0"/>
      </w:pPr>
      <w:r>
        <w:t>Heavy stamping shook the ground.</w:t>
      </w:r>
    </w:p>
    <w:p>
      <w:pPr>
        <w:pStyle w:val="30"/>
        <w:keepNext w:val="0"/>
        <w:keepLines w:val="0"/>
        <w:widowControl/>
        <w:suppressLineNumbers w:val="0"/>
      </w:pPr>
      <w:r>
        <w:t>The wet sound of flesh being torn apart carried through the air.</w:t>
      </w:r>
    </w:p>
    <w:p>
      <w:pPr>
        <w:pStyle w:val="30"/>
        <w:keepNext w:val="0"/>
        <w:keepLines w:val="0"/>
        <w:widowControl/>
        <w:suppressLineNumbers w:val="0"/>
      </w:pPr>
      <w:r>
        <w:t>Kael carefully peeked around the tree.</w:t>
      </w:r>
    </w:p>
    <w:p>
      <w:pPr>
        <w:pStyle w:val="30"/>
        <w:keepNext w:val="0"/>
        <w:keepLines w:val="0"/>
        <w:widowControl/>
        <w:suppressLineNumbers w:val="0"/>
      </w:pPr>
      <w:r>
        <w:t>A gigantic black boar was devouring the carcass of a white Japanese macaque.</w:t>
      </w:r>
    </w:p>
    <w:p>
      <w:pPr>
        <w:pStyle w:val="30"/>
        <w:keepNext w:val="0"/>
        <w:keepLines w:val="0"/>
        <w:widowControl/>
        <w:suppressLineNumbers w:val="0"/>
      </w:pPr>
      <w:r>
        <w:t>The beast measured nearly three meters in length and weighed close to four hundred kilograms. Its body resembled a living boulder covered in coarse black fur. A massive muscular hump rose above its shoulders, while its thick neck and heavily reinforced snout were built for digging and devastating charges. Two ivory tusks, each nearly thirty-five centimeters long, curved upward like polished blades.</w:t>
      </w:r>
    </w:p>
    <w:p>
      <w:pPr>
        <w:pStyle w:val="30"/>
        <w:keepNext w:val="0"/>
        <w:keepLines w:val="0"/>
        <w:widowControl/>
        <w:suppressLineNumbers w:val="0"/>
      </w:pPr>
      <w:r>
        <w:t>"I believe it is a mutated Japanese wild boar," Iris said quietly.</w:t>
      </w:r>
    </w:p>
    <w:p>
      <w:pPr>
        <w:pStyle w:val="30"/>
        <w:keepNext w:val="0"/>
        <w:keepLines w:val="0"/>
        <w:widowControl/>
        <w:suppressLineNumbers w:val="0"/>
      </w:pPr>
      <w:r>
        <w:t>"Based on the vibrations produced by its footsteps, I estimate its weight to be between three hundred and fifty and four hundred kilograms."</w:t>
      </w:r>
    </w:p>
    <w:p>
      <w:pPr>
        <w:pStyle w:val="30"/>
        <w:keepNext w:val="0"/>
        <w:keepLines w:val="0"/>
        <w:widowControl/>
        <w:suppressLineNumbers w:val="0"/>
      </w:pPr>
      <w:r>
        <w:t>She continued analyzing the creature.</w:t>
      </w:r>
    </w:p>
    <w:p>
      <w:pPr>
        <w:pStyle w:val="30"/>
        <w:keepNext w:val="0"/>
        <w:keepLines w:val="0"/>
        <w:widowControl/>
        <w:suppressLineNumbers w:val="0"/>
      </w:pPr>
      <w:r>
        <w:t>"Judging from its muscle density and skeletal structure, it should possess approximately five times the physical strength of an average adult human."</w:t>
      </w:r>
    </w:p>
    <w:p>
      <w:pPr>
        <w:pStyle w:val="30"/>
        <w:keepNext w:val="0"/>
        <w:keepLines w:val="0"/>
        <w:widowControl/>
        <w:suppressLineNumbers w:val="0"/>
      </w:pPr>
      <w:r>
        <w:t>A brief pause followed.</w:t>
      </w:r>
    </w:p>
    <w:p>
      <w:pPr>
        <w:pStyle w:val="30"/>
        <w:keepNext w:val="0"/>
        <w:keepLines w:val="0"/>
        <w:widowControl/>
        <w:suppressLineNumbers w:val="0"/>
      </w:pPr>
      <w:r>
        <w:t>"With your current physical capabilities, defeating it should not present a significant challenge."</w:t>
      </w:r>
    </w:p>
    <w:p>
      <w:pPr>
        <w:pStyle w:val="30"/>
        <w:keepNext w:val="0"/>
        <w:keepLines w:val="0"/>
        <w:widowControl/>
        <w:suppressLineNumbers w:val="0"/>
      </w:pPr>
      <w:r>
        <w:t>"Alright."</w:t>
      </w:r>
    </w:p>
    <w:p>
      <w:pPr>
        <w:pStyle w:val="30"/>
        <w:keepNext w:val="0"/>
        <w:keepLines w:val="0"/>
        <w:widowControl/>
        <w:suppressLineNumbers w:val="0"/>
      </w:pPr>
      <w:r>
        <w:t>"However," Iris continued, "I will not assist you during this battle."</w:t>
      </w:r>
    </w:p>
    <w:p>
      <w:pPr>
        <w:pStyle w:val="30"/>
        <w:keepNext w:val="0"/>
        <w:keepLines w:val="0"/>
        <w:widowControl/>
        <w:suppressLineNumbers w:val="0"/>
      </w:pPr>
      <w:r>
        <w:t>Kael raised an eyebrow.</w:t>
      </w:r>
    </w:p>
    <w:p>
      <w:pPr>
        <w:pStyle w:val="30"/>
        <w:keepNext w:val="0"/>
        <w:keepLines w:val="0"/>
        <w:widowControl/>
        <w:suppressLineNumbers w:val="0"/>
      </w:pPr>
      <w:r>
        <w:t>"No battle predictions."</w:t>
      </w:r>
    </w:p>
    <w:p>
      <w:pPr>
        <w:pStyle w:val="30"/>
        <w:keepNext w:val="0"/>
        <w:keepLines w:val="0"/>
        <w:widowControl/>
        <w:suppressLineNumbers w:val="0"/>
      </w:pPr>
      <w:r>
        <w:t>"No movement guidance."</w:t>
      </w:r>
    </w:p>
    <w:p>
      <w:pPr>
        <w:pStyle w:val="30"/>
        <w:keepNext w:val="0"/>
        <w:keepLines w:val="0"/>
        <w:widowControl/>
        <w:suppressLineNumbers w:val="0"/>
      </w:pPr>
      <w:r>
        <w:t>"No warnings."</w:t>
      </w:r>
    </w:p>
    <w:p>
      <w:pPr>
        <w:pStyle w:val="30"/>
        <w:keepNext w:val="0"/>
        <w:keepLines w:val="0"/>
        <w:widowControl/>
        <w:suppressLineNumbers w:val="0"/>
      </w:pPr>
      <w:r>
        <w:t>"While I am capable of improving your combat efficiency through real-time assistance, doing so would prevent your own instincts from developing."</w:t>
      </w:r>
    </w:p>
    <w:p>
      <w:pPr>
        <w:pStyle w:val="30"/>
        <w:keepNext w:val="0"/>
        <w:keepLines w:val="0"/>
        <w:widowControl/>
        <w:suppressLineNumbers w:val="0"/>
      </w:pPr>
      <w:r>
        <w:t>"You must learn to observe."</w:t>
      </w:r>
    </w:p>
    <w:p>
      <w:pPr>
        <w:pStyle w:val="30"/>
        <w:keepNext w:val="0"/>
        <w:keepLines w:val="0"/>
        <w:widowControl/>
        <w:suppressLineNumbers w:val="0"/>
      </w:pPr>
      <w:r>
        <w:t>"You must learn to react."</w:t>
      </w:r>
    </w:p>
    <w:p>
      <w:pPr>
        <w:pStyle w:val="30"/>
        <w:keepNext w:val="0"/>
        <w:keepLines w:val="0"/>
        <w:widowControl/>
        <w:suppressLineNumbers w:val="0"/>
      </w:pPr>
      <w:r>
        <w:t>"You must learn to fight."</w:t>
      </w:r>
    </w:p>
    <w:p>
      <w:pPr>
        <w:pStyle w:val="30"/>
        <w:keepNext w:val="0"/>
        <w:keepLines w:val="0"/>
        <w:widowControl/>
        <w:suppressLineNumbers w:val="0"/>
      </w:pPr>
      <w:r>
        <w:t>"On your own."</w:t>
      </w:r>
    </w:p>
    <w:p>
      <w:pPr>
        <w:pStyle w:val="30"/>
        <w:keepNext w:val="0"/>
        <w:keepLines w:val="0"/>
        <w:widowControl/>
        <w:suppressLineNumbers w:val="0"/>
      </w:pPr>
      <w:r>
        <w:t>A faint smile appeared on Kael's face.</w:t>
      </w:r>
    </w:p>
    <w:p>
      <w:pPr>
        <w:pStyle w:val="30"/>
        <w:keepNext w:val="0"/>
        <w:keepLines w:val="0"/>
        <w:widowControl/>
        <w:suppressLineNumbers w:val="0"/>
      </w:pPr>
      <w:r>
        <w:t>"If you trust me that much..."</w:t>
      </w:r>
    </w:p>
    <w:p>
      <w:pPr>
        <w:pStyle w:val="30"/>
        <w:keepNext w:val="0"/>
        <w:keepLines w:val="0"/>
        <w:widowControl/>
        <w:suppressLineNumbers w:val="0"/>
      </w:pPr>
      <w:r>
        <w:t>"...then I can't afford to disappoint you."</w:t>
      </w:r>
    </w:p>
    <w:p>
      <w:pPr>
        <w:pStyle w:val="30"/>
        <w:keepNext w:val="0"/>
        <w:keepLines w:val="0"/>
        <w:widowControl/>
        <w:suppressLineNumbers w:val="0"/>
      </w:pPr>
      <w:r>
        <w:t>Taking a slow breath, Kael stepped out from behind the tree.</w:t>
      </w:r>
    </w:p>
    <w:p>
      <w:pPr>
        <w:pStyle w:val="30"/>
        <w:keepNext w:val="0"/>
        <w:keepLines w:val="0"/>
        <w:widowControl/>
        <w:suppressLineNumbers w:val="0"/>
      </w:pPr>
      <w:r>
        <w:t>The mutated boar immediately froze.</w:t>
      </w:r>
    </w:p>
    <w:p>
      <w:pPr>
        <w:pStyle w:val="30"/>
        <w:keepNext w:val="0"/>
        <w:keepLines w:val="0"/>
        <w:widowControl/>
        <w:suppressLineNumbers w:val="0"/>
      </w:pPr>
      <w:r>
        <w:t>Its blood-red eyes locked onto the unexpected intruder.</w:t>
      </w:r>
    </w:p>
    <w:p>
      <w:pPr>
        <w:pStyle w:val="30"/>
        <w:keepNext w:val="0"/>
        <w:keepLines w:val="0"/>
        <w:widowControl/>
        <w:suppressLineNumbers w:val="0"/>
      </w:pPr>
      <w:r>
        <w:t>It let out an earth-shaking roar before abandoning the macaque carcass and charging directly toward him.</w:t>
      </w:r>
    </w:p>
    <w:p>
      <w:pPr>
        <w:pStyle w:val="30"/>
        <w:keepNext w:val="0"/>
        <w:keepLines w:val="0"/>
        <w:widowControl/>
        <w:suppressLineNumbers w:val="0"/>
      </w:pPr>
      <w:r>
        <w:t>The ground trembled beneath its enormous weight.</w:t>
      </w:r>
    </w:p>
    <w:p>
      <w:pPr>
        <w:pStyle w:val="30"/>
        <w:keepNext w:val="0"/>
        <w:keepLines w:val="0"/>
        <w:widowControl/>
        <w:suppressLineNumbers w:val="0"/>
      </w:pPr>
      <w:r>
        <w:t>Kael lowered his spear.</w:t>
      </w:r>
    </w:p>
    <w:p>
      <w:pPr>
        <w:pStyle w:val="30"/>
        <w:keepNext w:val="0"/>
        <w:keepLines w:val="0"/>
        <w:widowControl/>
        <w:suppressLineNumbers w:val="0"/>
      </w:pPr>
      <w:r>
        <w:t>Instead of attacking, he bent his knees slightly.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Not yet.</w:t>
      </w:r>
    </w:p>
    <w:p>
      <w:pPr>
        <w:pStyle w:val="30"/>
        <w:keepNext w:val="0"/>
        <w:keepLines w:val="0"/>
        <w:widowControl/>
        <w:suppressLineNumbers w:val="0"/>
      </w:pPr>
      <w:r>
        <w:t>The distance rapidly closed.</w:t>
      </w:r>
    </w:p>
    <w:p>
      <w:pPr>
        <w:pStyle w:val="30"/>
        <w:keepNext w:val="0"/>
        <w:keepLines w:val="0"/>
        <w:widowControl/>
        <w:suppressLineNumbers w:val="0"/>
      </w:pPr>
      <w:r>
        <w:t>Five meters.</w:t>
      </w:r>
    </w:p>
    <w:p>
      <w:pPr>
        <w:pStyle w:val="30"/>
        <w:keepNext w:val="0"/>
        <w:keepLines w:val="0"/>
        <w:widowControl/>
        <w:suppressLineNumbers w:val="0"/>
      </w:pPr>
      <w:r>
        <w:t>Four.</w:t>
      </w:r>
    </w:p>
    <w:p>
      <w:pPr>
        <w:pStyle w:val="30"/>
        <w:keepNext w:val="0"/>
        <w:keepLines w:val="0"/>
        <w:widowControl/>
        <w:suppressLineNumbers w:val="0"/>
      </w:pPr>
      <w:r>
        <w:t>Three.</w:t>
      </w:r>
    </w:p>
    <w:p>
      <w:pPr>
        <w:pStyle w:val="30"/>
        <w:keepNext w:val="0"/>
        <w:keepLines w:val="0"/>
        <w:widowControl/>
        <w:suppressLineNumbers w:val="0"/>
      </w:pPr>
      <w:r>
        <w:t>When the boar came within two meters—</w:t>
      </w:r>
    </w:p>
    <w:p>
      <w:pPr>
        <w:pStyle w:val="30"/>
        <w:keepNext w:val="0"/>
        <w:keepLines w:val="0"/>
        <w:widowControl/>
        <w:suppressLineNumbers w:val="0"/>
      </w:pPr>
      <w:r>
        <w:t>Kael pushed off the ground.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Boom!</w:t>
      </w:r>
    </w:p>
    <w:p>
      <w:pPr>
        <w:pStyle w:val="30"/>
        <w:keepNext w:val="0"/>
        <w:keepLines w:val="0"/>
        <w:widowControl/>
        <w:suppressLineNumbers w:val="0"/>
      </w:pPr>
      <w:r>
        <w:t>The earth cracked beneath his feet.</w:t>
      </w:r>
    </w:p>
    <w:p>
      <w:pPr>
        <w:pStyle w:val="30"/>
        <w:keepNext w:val="0"/>
        <w:keepLines w:val="0"/>
        <w:widowControl/>
        <w:suppressLineNumbers w:val="0"/>
      </w:pPr>
      <w:r>
        <w:t>His body shot sideways with explosive force, carrying him more than three meters through the air before landing lightly on the forest floor.</w:t>
      </w:r>
    </w:p>
    <w:p>
      <w:pPr>
        <w:pStyle w:val="30"/>
        <w:keepNext w:val="0"/>
        <w:keepLines w:val="0"/>
        <w:widowControl/>
        <w:suppressLineNumbers w:val="0"/>
      </w:pPr>
      <w:r>
        <w:t>His eyes widened for an instant.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That jump was much stronger than I intended.</w:t>
      </w:r>
    </w:p>
    <w:p>
      <w:pPr>
        <w:pStyle w:val="30"/>
        <w:keepNext w:val="0"/>
        <w:keepLines w:val="0"/>
        <w:widowControl/>
        <w:suppressLineNumbers w:val="0"/>
      </w:pPr>
      <w:r>
        <w:t>The boar skidded to a halt before turning around with an angry snort.</w:t>
      </w:r>
    </w:p>
    <w:p>
      <w:pPr>
        <w:pStyle w:val="30"/>
        <w:keepNext w:val="0"/>
        <w:keepLines w:val="0"/>
        <w:widowControl/>
        <w:suppressLineNumbers w:val="0"/>
      </w:pPr>
      <w:r>
        <w:t>It charged again.</w:t>
      </w:r>
    </w:p>
    <w:p>
      <w:pPr>
        <w:pStyle w:val="30"/>
        <w:keepNext w:val="0"/>
        <w:keepLines w:val="0"/>
        <w:widowControl/>
        <w:suppressLineNumbers w:val="0"/>
      </w:pPr>
      <w:r>
        <w:t>Kael dodged once more.</w:t>
      </w:r>
    </w:p>
    <w:p>
      <w:pPr>
        <w:pStyle w:val="30"/>
        <w:keepNext w:val="0"/>
        <w:keepLines w:val="0"/>
        <w:widowControl/>
        <w:suppressLineNumbers w:val="0"/>
      </w:pPr>
      <w:r>
        <w:t>Again.</w:t>
      </w:r>
    </w:p>
    <w:p>
      <w:pPr>
        <w:pStyle w:val="30"/>
        <w:keepNext w:val="0"/>
        <w:keepLines w:val="0"/>
        <w:widowControl/>
        <w:suppressLineNumbers w:val="0"/>
      </w:pPr>
      <w:r>
        <w:t>And again.</w:t>
      </w:r>
    </w:p>
    <w:p>
      <w:pPr>
        <w:pStyle w:val="30"/>
        <w:keepNext w:val="0"/>
        <w:keepLines w:val="0"/>
        <w:widowControl/>
        <w:suppressLineNumbers w:val="0"/>
      </w:pPr>
      <w:r>
        <w:t>Each jump became smoother than the last.</w:t>
      </w:r>
    </w:p>
    <w:p>
      <w:pPr>
        <w:pStyle w:val="30"/>
        <w:keepNext w:val="0"/>
        <w:keepLines w:val="0"/>
        <w:widowControl/>
        <w:suppressLineNumbers w:val="0"/>
      </w:pPr>
      <w:r>
        <w:t>His landings grew more controlled.</w:t>
      </w:r>
    </w:p>
    <w:p>
      <w:pPr>
        <w:pStyle w:val="30"/>
        <w:keepNext w:val="0"/>
        <w:keepLines w:val="0"/>
        <w:widowControl/>
        <w:suppressLineNumbers w:val="0"/>
      </w:pPr>
      <w:r>
        <w:t>His balance steadier.</w:t>
      </w:r>
    </w:p>
    <w:p>
      <w:pPr>
        <w:pStyle w:val="30"/>
        <w:keepNext w:val="0"/>
        <w:keepLines w:val="0"/>
        <w:widowControl/>
        <w:suppressLineNumbers w:val="0"/>
      </w:pPr>
      <w:r>
        <w:t>Meanwhile, the boar became increasingly frustrated.</w:t>
      </w:r>
    </w:p>
    <w:p>
      <w:pPr>
        <w:pStyle w:val="30"/>
        <w:keepNext w:val="0"/>
        <w:keepLines w:val="0"/>
        <w:widowControl/>
        <w:suppressLineNumbers w:val="0"/>
      </w:pPr>
      <w:r>
        <w:t>It roared loudly, tearing up the earth with its tusks before launching another reckless charge.</w:t>
      </w:r>
    </w:p>
    <w:p>
      <w:pPr>
        <w:pStyle w:val="30"/>
        <w:keepNext w:val="0"/>
        <w:keepLines w:val="0"/>
        <w:widowControl/>
        <w:suppressLineNumbers w:val="0"/>
      </w:pPr>
      <w:r>
        <w:t>After several failed attempts, instinct finally overcame aggression.</w:t>
      </w:r>
    </w:p>
    <w:p>
      <w:pPr>
        <w:pStyle w:val="30"/>
        <w:keepNext w:val="0"/>
        <w:keepLines w:val="0"/>
        <w:widowControl/>
        <w:suppressLineNumbers w:val="0"/>
      </w:pPr>
      <w:r>
        <w:t>Unable to catch its prey, the beast sensed that its opponent was too dangerous.</w:t>
      </w:r>
    </w:p>
    <w:p>
      <w:pPr>
        <w:pStyle w:val="30"/>
        <w:keepNext w:val="0"/>
        <w:keepLines w:val="0"/>
        <w:widowControl/>
        <w:suppressLineNumbers w:val="0"/>
      </w:pPr>
      <w:r>
        <w:t>Survival took priority.</w:t>
      </w:r>
    </w:p>
    <w:p>
      <w:pPr>
        <w:pStyle w:val="30"/>
        <w:keepNext w:val="0"/>
        <w:keepLines w:val="0"/>
        <w:widowControl/>
        <w:suppressLineNumbers w:val="0"/>
      </w:pPr>
      <w:r>
        <w:t>With one final snort, it turned around and began fleeing into the forest.</w:t>
      </w:r>
    </w:p>
    <w:p>
      <w:pPr>
        <w:pStyle w:val="30"/>
        <w:keepNext w:val="0"/>
        <w:keepLines w:val="0"/>
        <w:widowControl/>
        <w:suppressLineNumbers w:val="0"/>
      </w:pPr>
      <w:r>
        <w:t>Kael watched calmly.</w:t>
      </w:r>
    </w:p>
    <w:p>
      <w:pPr>
        <w:pStyle w:val="30"/>
        <w:keepNext w:val="0"/>
        <w:keepLines w:val="0"/>
        <w:widowControl/>
        <w:suppressLineNumbers w:val="0"/>
      </w:pPr>
      <w:r>
        <w:t>"I think...it's time."</w:t>
      </w:r>
    </w:p>
    <w:p>
      <w:pPr>
        <w:pStyle w:val="30"/>
        <w:keepNext w:val="0"/>
        <w:keepLines w:val="0"/>
        <w:widowControl/>
        <w:suppressLineNumbers w:val="0"/>
      </w:pPr>
      <w:r>
        <w:t>He planted one foot firmly on the ground.</w:t>
      </w:r>
    </w:p>
    <w:p>
      <w:pPr>
        <w:pStyle w:val="30"/>
        <w:keepNext w:val="0"/>
        <w:keepLines w:val="0"/>
        <w:widowControl/>
        <w:suppressLineNumbers w:val="0"/>
      </w:pPr>
      <w:r>
        <w:t>In a single burst of speed, he appeared directly in front of the escaping boar.</w:t>
      </w:r>
    </w:p>
    <w:p>
      <w:pPr>
        <w:pStyle w:val="30"/>
        <w:keepNext w:val="0"/>
        <w:keepLines w:val="0"/>
        <w:widowControl/>
        <w:suppressLineNumbers w:val="0"/>
      </w:pPr>
      <w:r>
        <w:t>The beast barely had time to react.</w:t>
      </w:r>
    </w:p>
    <w:p>
      <w:pPr>
        <w:pStyle w:val="30"/>
        <w:keepNext w:val="0"/>
        <w:keepLines w:val="0"/>
        <w:widowControl/>
        <w:suppressLineNumbers w:val="0"/>
      </w:pPr>
      <w:r>
        <w:t>Kael drew back his fist.</w:t>
      </w:r>
    </w:p>
    <w:p>
      <w:pPr>
        <w:pStyle w:val="30"/>
        <w:keepNext w:val="0"/>
        <w:keepLines w:val="0"/>
        <w:widowControl/>
        <w:suppressLineNumbers w:val="0"/>
      </w:pPr>
      <w:r>
        <w:t>Then punched with his full strength.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BOOM!</w:t>
      </w:r>
    </w:p>
    <w:p>
      <w:pPr>
        <w:pStyle w:val="30"/>
        <w:keepNext w:val="0"/>
        <w:keepLines w:val="0"/>
        <w:widowControl/>
        <w:suppressLineNumbers w:val="0"/>
      </w:pPr>
      <w:r>
        <w:t>A thunderous impact echoed across the forest.</w:t>
      </w:r>
    </w:p>
    <w:p>
      <w:pPr>
        <w:pStyle w:val="30"/>
        <w:keepNext w:val="0"/>
        <w:keepLines w:val="0"/>
        <w:widowControl/>
        <w:suppressLineNumbers w:val="0"/>
      </w:pPr>
      <w:r>
        <w:t>The boar's massive body stopped instantly before being thrown sideways several meters.</w:t>
      </w:r>
    </w:p>
    <w:p>
      <w:pPr>
        <w:pStyle w:val="30"/>
        <w:keepNext w:val="0"/>
        <w:keepLines w:val="0"/>
        <w:widowControl/>
        <w:suppressLineNumbers w:val="0"/>
      </w:pPr>
      <w:r>
        <w:t>It crashed through two small trees before slamming heavily onto the ground.</w:t>
      </w:r>
    </w:p>
    <w:p>
      <w:pPr>
        <w:pStyle w:val="30"/>
        <w:keepNext w:val="0"/>
        <w:keepLines w:val="0"/>
        <w:widowControl/>
        <w:suppressLineNumbers w:val="0"/>
      </w:pPr>
      <w:r>
        <w:t>The creature struggled desperately to stand.</w:t>
      </w:r>
    </w:p>
    <w:p>
      <w:pPr>
        <w:pStyle w:val="30"/>
        <w:keepNext w:val="0"/>
        <w:keepLines w:val="0"/>
        <w:widowControl/>
        <w:suppressLineNumbers w:val="0"/>
      </w:pPr>
      <w:r>
        <w:t>Blood poured from its mouth.</w:t>
      </w:r>
    </w:p>
    <w:p>
      <w:pPr>
        <w:pStyle w:val="30"/>
        <w:keepNext w:val="0"/>
        <w:keepLines w:val="0"/>
        <w:widowControl/>
        <w:suppressLineNumbers w:val="0"/>
      </w:pPr>
      <w:r>
        <w:t>Kael didn't hesitate.</w:t>
      </w:r>
    </w:p>
    <w:p>
      <w:pPr>
        <w:pStyle w:val="30"/>
        <w:keepNext w:val="0"/>
        <w:keepLines w:val="0"/>
        <w:widowControl/>
        <w:suppressLineNumbers w:val="0"/>
      </w:pPr>
      <w:r>
        <w:t>He closed the distance in an instant.</w:t>
      </w:r>
    </w:p>
    <w:p>
      <w:pPr>
        <w:pStyle w:val="30"/>
        <w:keepNext w:val="0"/>
        <w:keepLines w:val="0"/>
        <w:widowControl/>
        <w:suppressLineNumbers w:val="0"/>
      </w:pPr>
      <w:r>
        <w:t>His spear plunged downward.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Thud.</w:t>
      </w:r>
      <w:r>
        <w:t>Once.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Thud.</w:t>
      </w:r>
      <w:r>
        <w:t>Twice.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Thud.</w:t>
      </w:r>
      <w:r>
        <w:t>Three times.</w:t>
      </w:r>
    </w:p>
    <w:p>
      <w:pPr>
        <w:pStyle w:val="30"/>
        <w:keepNext w:val="0"/>
        <w:keepLines w:val="0"/>
        <w:widowControl/>
        <w:suppressLineNumbers w:val="0"/>
      </w:pPr>
      <w:r>
        <w:t>The boar's body twitched briefly before falling completely still.</w:t>
      </w:r>
    </w:p>
    <w:p>
      <w:pPr>
        <w:pStyle w:val="30"/>
        <w:keepNext w:val="0"/>
        <w:keepLines w:val="0"/>
        <w:widowControl/>
        <w:suppressLineNumbers w:val="0"/>
      </w:pPr>
      <w:r>
        <w:t>Silence returned to the forest.</w:t>
      </w:r>
    </w:p>
    <w:p>
      <w:pPr>
        <w:pStyle w:val="30"/>
        <w:keepNext w:val="0"/>
        <w:keepLines w:val="0"/>
        <w:widowControl/>
        <w:suppressLineNumbers w:val="0"/>
      </w:pPr>
      <w:r>
        <w:t>Kael let out a slow breath.</w:t>
      </w:r>
    </w:p>
    <w:p>
      <w:pPr>
        <w:pStyle w:val="30"/>
        <w:keepNext w:val="0"/>
        <w:keepLines w:val="0"/>
        <w:widowControl/>
        <w:suppressLineNumbers w:val="0"/>
      </w:pPr>
      <w:r>
        <w:t>"That... was easier than I expected."</w:t>
      </w:r>
    </w:p>
    <w:p>
      <w:pPr>
        <w:pStyle w:val="30"/>
        <w:keepNext w:val="0"/>
        <w:keepLines w:val="0"/>
        <w:widowControl/>
        <w:suppressLineNumbers w:val="0"/>
      </w:pPr>
      <w:r>
        <w:t>"Your physical strength has increased far beyond its previous level," Iris replied.</w:t>
      </w:r>
    </w:p>
    <w:p>
      <w:pPr>
        <w:pStyle w:val="30"/>
        <w:keepNext w:val="0"/>
        <w:keepLines w:val="0"/>
        <w:widowControl/>
        <w:suppressLineNumbers w:val="0"/>
      </w:pPr>
      <w:r>
        <w:t>"This creature simply wasn't powerful enough to challenge your current abilities."</w:t>
      </w:r>
    </w:p>
    <w:p>
      <w:pPr>
        <w:pStyle w:val="30"/>
        <w:keepNext w:val="0"/>
        <w:keepLines w:val="0"/>
        <w:widowControl/>
        <w:suppressLineNumbers w:val="0"/>
      </w:pPr>
      <w:r>
        <w:t>She added,</w:t>
      </w:r>
    </w:p>
    <w:p>
      <w:pPr>
        <w:pStyle w:val="30"/>
        <w:keepNext w:val="0"/>
        <w:keepLines w:val="0"/>
        <w:widowControl/>
        <w:suppressLineNumbers w:val="0"/>
      </w:pPr>
      <w:r>
        <w:t>"It will also provide an excellent meal. Your body expended considerable energy during the training session. Consuming mutated meat should help replenish it."</w:t>
      </w:r>
    </w:p>
    <w:p>
      <w:pPr>
        <w:pStyle w:val="30"/>
        <w:keepNext w:val="0"/>
        <w:keepLines w:val="0"/>
        <w:widowControl/>
        <w:suppressLineNumbers w:val="0"/>
      </w:pPr>
      <w:r>
        <w:t>Cherry's ears perked up.</w:t>
      </w:r>
    </w:p>
    <w:p>
      <w:pPr>
        <w:pStyle w:val="30"/>
        <w:keepNext w:val="0"/>
        <w:keepLines w:val="0"/>
        <w:widowControl/>
        <w:suppressLineNumbers w:val="0"/>
      </w:pPr>
      <w:r>
        <w:t>"Meow!"</w:t>
      </w:r>
    </w:p>
    <w:p>
      <w:pPr>
        <w:pStyle w:val="30"/>
        <w:keepNext w:val="0"/>
        <w:keepLines w:val="0"/>
        <w:widowControl/>
        <w:suppressLineNumbers w:val="0"/>
      </w:pPr>
      <w:r>
        <w:t>She immediately began circling the boar excitedly.</w:t>
      </w:r>
    </w:p>
    <w:p>
      <w:pPr>
        <w:pStyle w:val="30"/>
        <w:keepNext w:val="0"/>
        <w:keepLines w:val="0"/>
        <w:widowControl/>
        <w:suppressLineNumbers w:val="0"/>
      </w:pPr>
      <w:r>
        <w:t>Kael laughed.</w:t>
      </w:r>
    </w:p>
    <w:p>
      <w:pPr>
        <w:pStyle w:val="30"/>
        <w:keepNext w:val="0"/>
        <w:keepLines w:val="0"/>
        <w:widowControl/>
        <w:suppressLineNumbers w:val="0"/>
      </w:pPr>
      <w:r>
        <w:t>"If you want lunch...then you'll have to help."</w:t>
      </w:r>
    </w:p>
    <w:p>
      <w:pPr>
        <w:pStyle w:val="30"/>
        <w:keepNext w:val="0"/>
        <w:keepLines w:val="0"/>
        <w:widowControl/>
        <w:suppressLineNumbers w:val="0"/>
      </w:pPr>
      <w:r>
        <w:t>Cherry stopped and looked up at him attentively.</w:t>
      </w:r>
    </w:p>
    <w:p>
      <w:pPr>
        <w:pStyle w:val="30"/>
        <w:keepNext w:val="0"/>
        <w:keepLines w:val="0"/>
        <w:widowControl/>
        <w:suppressLineNumbers w:val="0"/>
      </w:pPr>
      <w:r>
        <w:t>"I need dry branches."</w:t>
      </w:r>
    </w:p>
    <w:p>
      <w:pPr>
        <w:pStyle w:val="30"/>
        <w:keepNext w:val="0"/>
        <w:keepLines w:val="0"/>
        <w:widowControl/>
        <w:suppressLineNumbers w:val="0"/>
      </w:pPr>
      <w:r>
        <w:t>"Lots of them."</w:t>
      </w:r>
    </w:p>
    <w:p>
      <w:pPr>
        <w:pStyle w:val="30"/>
        <w:keepNext w:val="0"/>
        <w:keepLines w:val="0"/>
        <w:widowControl/>
        <w:suppressLineNumbers w:val="0"/>
      </w:pPr>
      <w:r>
        <w:t>"We're starting a fire."</w:t>
      </w:r>
    </w:p>
    <w:p>
      <w:pPr>
        <w:pStyle w:val="30"/>
        <w:keepNext w:val="0"/>
        <w:keepLines w:val="0"/>
        <w:widowControl/>
        <w:suppressLineNumbers w:val="0"/>
      </w:pPr>
      <w:r>
        <w:t>Before Kael had even finished speaking—</w:t>
      </w:r>
    </w:p>
    <w:p>
      <w:pPr>
        <w:pStyle w:val="30"/>
        <w:keepNext w:val="0"/>
        <w:keepLines w:val="0"/>
        <w:widowControl/>
        <w:suppressLineNumbers w:val="0"/>
      </w:pPr>
      <w:r>
        <w:t>Cherry disappeared.</w:t>
      </w:r>
    </w:p>
    <w:p>
      <w:pPr>
        <w:pStyle w:val="30"/>
        <w:keepNext w:val="0"/>
        <w:keepLines w:val="0"/>
        <w:widowControl/>
        <w:suppressLineNumbers w:val="0"/>
      </w:pPr>
      <w:r>
        <w:t>Only a white blur remained.</w:t>
      </w:r>
    </w:p>
    <w:p>
      <w:pPr>
        <w:pStyle w:val="30"/>
        <w:keepNext w:val="0"/>
        <w:keepLines w:val="0"/>
        <w:widowControl/>
        <w:suppressLineNumbers w:val="0"/>
      </w:pPr>
      <w:r>
        <w:t>"...She's getting faster."</w:t>
      </w:r>
    </w:p>
    <w:p>
      <w:pPr>
        <w:pStyle w:val="30"/>
        <w:keepNext w:val="0"/>
        <w:keepLines w:val="0"/>
        <w:widowControl/>
        <w:suppressLineNumbers w:val="0"/>
      </w:pPr>
      <w:r>
        <w:t>Meanwhile, Kael began skinning the mutated boar.</w:t>
      </w:r>
    </w:p>
    <w:p>
      <w:pPr>
        <w:pStyle w:val="30"/>
        <w:keepNext w:val="0"/>
        <w:keepLines w:val="0"/>
        <w:widowControl/>
        <w:suppressLineNumbers w:val="0"/>
      </w:pPr>
      <w:r>
        <w:t>Thanks to his increased strength, removing the thick hide proved far easier than expected.</w:t>
      </w:r>
    </w:p>
    <w:p>
      <w:pPr>
        <w:pStyle w:val="30"/>
        <w:keepNext w:val="0"/>
        <w:keepLines w:val="0"/>
        <w:widowControl/>
        <w:suppressLineNumbers w:val="0"/>
      </w:pPr>
      <w:r>
        <w:t>He carefully drained the blood before separating several large cuts of meat.</w:t>
      </w:r>
    </w:p>
    <w:p>
      <w:pPr>
        <w:pStyle w:val="30"/>
        <w:keepNext w:val="0"/>
        <w:keepLines w:val="0"/>
        <w:widowControl/>
        <w:suppressLineNumbers w:val="0"/>
      </w:pPr>
      <w:r>
        <w:t>By the time he finished...</w:t>
      </w:r>
    </w:p>
    <w:p>
      <w:pPr>
        <w:pStyle w:val="30"/>
        <w:keepNext w:val="0"/>
        <w:keepLines w:val="0"/>
        <w:widowControl/>
        <w:suppressLineNumbers w:val="0"/>
      </w:pPr>
      <w:r>
        <w:t>Cherry had returned.</w:t>
      </w:r>
    </w:p>
    <w:p>
      <w:pPr>
        <w:pStyle w:val="30"/>
        <w:keepNext w:val="0"/>
        <w:keepLines w:val="0"/>
        <w:widowControl/>
        <w:suppressLineNumbers w:val="0"/>
      </w:pPr>
      <w:r>
        <w:t>Not with a few branches.</w:t>
      </w:r>
    </w:p>
    <w:p>
      <w:pPr>
        <w:pStyle w:val="30"/>
        <w:keepNext w:val="0"/>
        <w:keepLines w:val="0"/>
        <w:widowControl/>
        <w:suppressLineNumbers w:val="0"/>
      </w:pPr>
      <w:r>
        <w:t>But with what looked like an entire pile of firewood.</w:t>
      </w:r>
    </w:p>
    <w:p>
      <w:pPr>
        <w:pStyle w:val="30"/>
        <w:keepNext w:val="0"/>
        <w:keepLines w:val="0"/>
        <w:widowControl/>
        <w:suppressLineNumbers w:val="0"/>
      </w:pPr>
      <w:r>
        <w:t>Kael stared at the miniature mountain of dry branches.</w:t>
      </w:r>
    </w:p>
    <w:p>
      <w:pPr>
        <w:pStyle w:val="30"/>
        <w:keepNext w:val="0"/>
        <w:keepLines w:val="0"/>
        <w:widowControl/>
        <w:suppressLineNumbers w:val="0"/>
      </w:pPr>
      <w:r>
        <w:t>"...I may have underestimated your enthusiasm."</w:t>
      </w:r>
    </w:p>
    <w:p>
      <w:pPr>
        <w:pStyle w:val="30"/>
        <w:keepNext w:val="0"/>
        <w:keepLines w:val="0"/>
        <w:widowControl/>
        <w:suppressLineNumbers w:val="0"/>
      </w:pPr>
      <w:r>
        <w:t>Cherry proudly lifted her head.</w:t>
      </w:r>
    </w:p>
    <w:p>
      <w:pPr>
        <w:pStyle w:val="30"/>
        <w:keepNext w:val="0"/>
        <w:keepLines w:val="0"/>
        <w:widowControl/>
        <w:suppressLineNumbers w:val="0"/>
      </w:pPr>
      <w:r>
        <w:t>After lighting the fire, Kael slowly roasted several thick slabs of boar meat.</w:t>
      </w:r>
    </w:p>
    <w:p>
      <w:pPr>
        <w:pStyle w:val="30"/>
        <w:keepNext w:val="0"/>
        <w:keepLines w:val="0"/>
        <w:widowControl/>
        <w:suppressLineNumbers w:val="0"/>
      </w:pPr>
      <w:r>
        <w:t>The rich aroma soon filled the surrounding forest.</w:t>
      </w:r>
    </w:p>
    <w:p>
      <w:pPr>
        <w:pStyle w:val="30"/>
        <w:keepNext w:val="0"/>
        <w:keepLines w:val="0"/>
        <w:widowControl/>
        <w:suppressLineNumbers w:val="0"/>
      </w:pPr>
      <w:r>
        <w:t>Fat dripped onto the flames with a satisfying sizzle.</w:t>
      </w:r>
    </w:p>
    <w:p>
      <w:pPr>
        <w:pStyle w:val="30"/>
        <w:keepNext w:val="0"/>
        <w:keepLines w:val="0"/>
        <w:widowControl/>
        <w:suppressLineNumbers w:val="0"/>
      </w:pPr>
      <w:r>
        <w:t>Compared to the bland nutrient pods and energy drinks he had eaten his entire life...</w:t>
      </w:r>
    </w:p>
    <w:p>
      <w:pPr>
        <w:pStyle w:val="30"/>
        <w:keepNext w:val="0"/>
        <w:keepLines w:val="0"/>
        <w:widowControl/>
        <w:suppressLineNumbers w:val="0"/>
      </w:pPr>
      <w:r>
        <w:t>The smell alone felt heavenly.</w:t>
      </w:r>
    </w:p>
    <w:p>
      <w:pPr>
        <w:pStyle w:val="30"/>
        <w:keepNext w:val="0"/>
        <w:keepLines w:val="0"/>
        <w:widowControl/>
        <w:suppressLineNumbers w:val="0"/>
      </w:pPr>
      <w:r>
        <w:t>"Kael," Iris suddenly said.</w:t>
      </w:r>
    </w:p>
    <w:p>
      <w:pPr>
        <w:pStyle w:val="30"/>
        <w:keepNext w:val="0"/>
        <w:keepLines w:val="0"/>
        <w:widowControl/>
        <w:suppressLineNumbers w:val="0"/>
      </w:pPr>
      <w:r>
        <w:t>"Why don't you add a few spices?"</w:t>
      </w:r>
    </w:p>
    <w:p>
      <w:pPr>
        <w:pStyle w:val="30"/>
        <w:keepNext w:val="0"/>
        <w:keepLines w:val="0"/>
        <w:widowControl/>
        <w:suppressLineNumbers w:val="0"/>
      </w:pPr>
      <w:r>
        <w:t>"Spices?"</w:t>
      </w:r>
    </w:p>
    <w:p>
      <w:pPr>
        <w:pStyle w:val="30"/>
        <w:keepNext w:val="0"/>
        <w:keepLines w:val="0"/>
        <w:widowControl/>
        <w:suppressLineNumbers w:val="0"/>
      </w:pPr>
      <w:r>
        <w:t>Kael blinked.</w:t>
      </w:r>
    </w:p>
    <w:p>
      <w:pPr>
        <w:pStyle w:val="30"/>
        <w:keepNext w:val="0"/>
        <w:keepLines w:val="0"/>
        <w:widowControl/>
        <w:suppressLineNumbers w:val="0"/>
      </w:pPr>
      <w:r>
        <w:t>"What are spices?"</w:t>
      </w:r>
    </w:p>
    <w:p>
      <w:pPr>
        <w:pStyle w:val="30"/>
        <w:keepNext w:val="0"/>
        <w:keepLines w:val="0"/>
        <w:widowControl/>
        <w:suppressLineNumbers w:val="0"/>
      </w:pPr>
      <w:r>
        <w:t>Several holographic images appeared before him.</w:t>
      </w:r>
    </w:p>
    <w:p>
      <w:pPr>
        <w:pStyle w:val="30"/>
        <w:keepNext w:val="0"/>
        <w:keepLines w:val="0"/>
        <w:widowControl/>
        <w:suppressLineNumbers w:val="0"/>
      </w:pPr>
      <w:r>
        <w:t>Leaves.</w:t>
      </w:r>
      <w:r>
        <w:rPr>
          <w:rFonts w:hint="default"/>
          <w:lang w:val="en"/>
        </w:rPr>
        <w:t xml:space="preserve"> </w:t>
      </w:r>
      <w:r>
        <w:t>Seeds.</w:t>
      </w:r>
      <w:r>
        <w:rPr>
          <w:rFonts w:hint="default"/>
          <w:lang w:val="en"/>
        </w:rPr>
        <w:t xml:space="preserve"> </w:t>
      </w:r>
      <w:r>
        <w:t>Roots.</w:t>
      </w:r>
      <w:r>
        <w:rPr>
          <w:rFonts w:hint="default"/>
          <w:lang w:val="en"/>
        </w:rPr>
        <w:t xml:space="preserve"> </w:t>
      </w:r>
      <w:r>
        <w:t>Small flowering plants.</w:t>
      </w:r>
    </w:p>
    <w:p>
      <w:pPr>
        <w:pStyle w:val="30"/>
        <w:keepNext w:val="0"/>
        <w:keepLines w:val="0"/>
        <w:widowControl/>
        <w:suppressLineNumbers w:val="0"/>
      </w:pPr>
      <w:r>
        <w:t>Each was accompanied by identification data.</w:t>
      </w:r>
    </w:p>
    <w:p>
      <w:pPr>
        <w:pStyle w:val="30"/>
        <w:keepNext w:val="0"/>
        <w:keepLines w:val="0"/>
        <w:widowControl/>
        <w:suppressLineNumbers w:val="0"/>
      </w:pPr>
      <w:r>
        <w:t>"They are natural ingredients primarily used to improve flavor, aroma, and sometimes preserve food."</w:t>
      </w:r>
    </w:p>
    <w:p>
      <w:pPr>
        <w:pStyle w:val="30"/>
        <w:keepNext w:val="0"/>
        <w:keepLines w:val="0"/>
        <w:widowControl/>
        <w:suppressLineNumbers w:val="0"/>
      </w:pPr>
      <w:r>
        <w:t>"Many are growing nearby."</w:t>
      </w:r>
    </w:p>
    <w:p>
      <w:pPr>
        <w:pStyle w:val="30"/>
        <w:keepNext w:val="0"/>
        <w:keepLines w:val="0"/>
        <w:widowControl/>
        <w:suppressLineNumbers w:val="0"/>
      </w:pPr>
      <w:r>
        <w:t>Kael looked around in surprise.</w:t>
      </w:r>
    </w:p>
    <w:p>
      <w:pPr>
        <w:pStyle w:val="30"/>
        <w:keepNext w:val="0"/>
        <w:keepLines w:val="0"/>
        <w:widowControl/>
        <w:suppressLineNumbers w:val="0"/>
      </w:pPr>
      <w:r>
        <w:t>"So many?"</w:t>
      </w:r>
    </w:p>
    <w:p>
      <w:pPr>
        <w:pStyle w:val="30"/>
        <w:keepNext w:val="0"/>
        <w:keepLines w:val="0"/>
        <w:widowControl/>
        <w:suppressLineNumbers w:val="0"/>
      </w:pPr>
      <w:r>
        <w:t>"I always wanted to ask you something, Iris."</w:t>
      </w:r>
    </w:p>
    <w:p>
      <w:pPr>
        <w:pStyle w:val="30"/>
        <w:keepNext w:val="0"/>
        <w:keepLines w:val="0"/>
        <w:widowControl/>
        <w:suppressLineNumbers w:val="0"/>
      </w:pPr>
      <w:r>
        <w:t>"How do you know all of this?"</w:t>
      </w:r>
    </w:p>
    <w:p>
      <w:pPr>
        <w:pStyle w:val="30"/>
        <w:keepNext w:val="0"/>
        <w:keepLines w:val="0"/>
        <w:widowControl/>
        <w:suppressLineNumbers w:val="0"/>
      </w:pPr>
      <w:r>
        <w:t>"And according to Grandpa Tanaka, weren't these plants almost extinct?"</w:t>
      </w:r>
    </w:p>
    <w:p>
      <w:pPr>
        <w:pStyle w:val="30"/>
        <w:keepNext w:val="0"/>
        <w:keepLines w:val="0"/>
        <w:widowControl/>
        <w:suppressLineNumbers w:val="0"/>
      </w:pPr>
      <w:r>
        <w:t>"They were not extinct," Iris replied.</w:t>
      </w:r>
    </w:p>
    <w:p>
      <w:pPr>
        <w:pStyle w:val="30"/>
        <w:keepNext w:val="0"/>
        <w:keepLines w:val="0"/>
        <w:widowControl/>
        <w:suppressLineNumbers w:val="0"/>
      </w:pPr>
      <w:r>
        <w:t>"They were hidden."</w:t>
      </w:r>
    </w:p>
    <w:p>
      <w:bookmarkStart w:id="3" w:name="_GoBack"/>
      <w:bookmarkEnd w:id="3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egoe UI">
    <w:altName w:val="FreeSans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Segoe UI Variable Display">
    <w:altName w:val="Gubbi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F3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Nitheesh_B2813</cp:lastModifiedBy>
  <dcterms:modified xsi:type="dcterms:W3CDTF">2026-08-25T11:17:53Z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