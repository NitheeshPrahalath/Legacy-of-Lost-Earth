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Times New Roman" w:hAnsi="Times New Roman" w:cs="Times New Roman"/>
          <w:b/>
          <w:bCs/>
          <w:sz w:val="32"/>
          <w:szCs w:val="32"/>
          <w:lang w:val="en"/>
        </w:rPr>
      </w:pPr>
      <w:bookmarkStart w:id="0" w:name="_Toc28856"/>
      <w:bookmarkStart w:id="1" w:name="_Toc227787691"/>
      <w:r>
        <w:rPr>
          <w:rFonts w:hint="default" w:ascii="Times New Roman" w:hAnsi="Times New Roman" w:cs="Times New Roman"/>
          <w:b/>
          <w:bCs/>
          <w:sz w:val="32"/>
          <w:szCs w:val="32"/>
          <w:lang w:val="en"/>
        </w:rPr>
        <w:t>Chapter 9</w:t>
      </w:r>
      <w:bookmarkEnd w:id="0"/>
      <w:bookmarkEnd w:id="1"/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Automated Retail Store, Osaka Ruins | September 11, 2120, 09:45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Everyone’s eyes were fixed on Kael now.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Kael felt his throat tighten. The weight of their suspicion, their confusion, their fear—it all pressed down on him at once.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IN"/>
        </w:rPr>
        <w:t>Iris… what do I do now?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he asked mentally, keeping his expression calm.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Iris’s voice came steady and composed.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“Relax, Kael. First, tell them the truth—that you heard about old-world food practices from your parents when they researched AI development and historical lifestyles. Second, if they demand proof of your strength, then show them. Fight a mutated animal. Cook its meat. Eat it. Demonstrate that it is safe.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But remember: choosing to eat it or not will be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IN"/>
        </w:rPr>
        <w:t>their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decision. You do not need to prove anything beyond what you’ve already survived.”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Kael let out a slow breath. He stayed silent for a few seconds, organizing his thoughts, then finally looked at the group.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“I can show you my improved strength,” Kael said, voice steady. “But whether any of you eat mutated meat or not—that’s entirely your choice. I won’t force or convince anyone.”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 thick silence followed.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Even Cherry, sensing the tension, pressed herself against his chest and let out a soft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IN"/>
        </w:rPr>
        <w:t>prrrrt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The gentle sound broke the heaviness in the air.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"/>
        </w:rPr>
        <w:t>Tanaka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exhaled, his posture relaxing a little.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“Let’s leave the details for later,” he said. “Come inside first.”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He stepped back and welcomed Kael into the retail store.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Once inside, he formally introduced himself.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“I am </w:t>
      </w:r>
      <w:r>
        <w:rPr>
          <w:rFonts w:hint="default" w:cs="Times New Roman"/>
          <w:sz w:val="24"/>
          <w:szCs w:val="24"/>
          <w:lang w:val="en"/>
        </w:rPr>
        <w:t xml:space="preserve">Aoi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Tanaka,” he began. “I served in the </w:t>
      </w:r>
      <w:r>
        <w:rPr>
          <w:rFonts w:hint="default" w:cs="Times New Roman"/>
          <w:b/>
          <w:bCs/>
          <w:sz w:val="24"/>
          <w:szCs w:val="24"/>
          <w:lang w:val="en-IN"/>
        </w:rPr>
        <w:t xml:space="preserve">Sovereign Defense Directorate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long ago, but I’m retired now. Managed an old family library before all this happened.”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He pointed to the stern-looking man with the electric baton.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“And this is my son,Aoi Nakamura—currently </w:t>
      </w:r>
      <w:r>
        <w:rPr>
          <w:rFonts w:hint="default" w:cs="Times New Roman"/>
          <w:sz w:val="24"/>
          <w:szCs w:val="24"/>
          <w:lang w:val="en-IN"/>
        </w:rPr>
        <w:t xml:space="preserve">serving as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Commander-Regent</w:t>
      </w:r>
      <w:r>
        <w:rPr>
          <w:rFonts w:hint="default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in 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Izumo Coastal Base</w:t>
      </w:r>
      <w:r>
        <w:rPr>
          <w:rFonts w:hint="default" w:cs="Times New Roman"/>
          <w:b/>
          <w:bCs/>
          <w:sz w:val="24"/>
          <w:szCs w:val="24"/>
          <w:lang w:val="en"/>
        </w:rPr>
        <w:t>, shimane.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Nakamura gave a short nod, his expression unreadable.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“Hello, Kael. It’s good to meet you,” he said in a deep, disciplined tone.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Tanaka then gestured toward the grumpy but protective woman and the young girl beside her.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“This is my neighbour, Yamamoto</w:t>
      </w:r>
      <w:r>
        <w:rPr>
          <w:rFonts w:hint="default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Maya, and her daughter, Emily.”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Maya shifted awkwardly, her grip tightening on Emily’s hand.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“Hello,” she said, her voice softer than before. “I know I came off harsh earlier… but I was just being cautious. I hope you understand.”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She nudged her daughter gently.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Emily stepped forward, released her mother’s hand, and bowed politely.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“Hello,” she said shyly. “It’s nice to meet you. I’m Yamamoto</w:t>
      </w:r>
      <w:r>
        <w:rPr>
          <w:rFonts w:hint="default" w:cs="Times New Roman"/>
          <w:sz w:val="24"/>
          <w:szCs w:val="24"/>
          <w:lang w:val="e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Emily . I’m twelve years old, a sixth grader at Gojō Elementary School.”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Cherry wiggled in Kael’s arms, staring at the girl with wide, curious eyes. Emily involuntarily smiled back.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 guided everyone toward the back of the shop, where the floor was less broken and a few intact display shelves formed something like a small room. It was the safest, cleanest spot available.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they sat down, Cherry immediately leapt from Kael’s arms and began exploring—sniffing corners, hopping onto overturned boxes, and darting back and forth with playful bursts of energy.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Everyone’s eyes followed her movements.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 though Kael had insisted she was an ordinary cat, suspicion still lingered in their expressions.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But watching her tumble around like a curious kitten softened that unease.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Emily watched Cherry with round, sparkling eyes.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When Cherry noticed the girl's attention, she chirped a gentle </w:t>
      </w:r>
      <w:r>
        <w:rPr>
          <w:rStyle w:val="34"/>
          <w:rFonts w:hint="default" w:ascii="Times New Roman" w:hAnsi="Times New Roman" w:cs="Times New Roman"/>
          <w:sz w:val="24"/>
          <w:szCs w:val="24"/>
        </w:rPr>
        <w:t>mrrrnt</w:t>
      </w:r>
      <w:r>
        <w:rPr>
          <w:rFonts w:hint="default" w:ascii="Times New Roman" w:hAnsi="Times New Roman" w:cs="Times New Roman"/>
          <w:sz w:val="24"/>
          <w:szCs w:val="24"/>
        </w:rPr>
        <w:t xml:space="preserve"> and padded over, tail raised.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 stiffened instantly.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Emily reached out, slowly brushing her fingers through Cherry’s pristine white fur.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Cherry responded with a soft, rumbling purr and pushed her head against Emily’s hand.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Soon enough, the two were playing—Emily giggling softly, Cherry batting lightly at her sleeves.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Seeing her daughter unharmed, Maya’s stiff shoulders gradually loosened. She found herself… simply watching them. Almost mesmerized.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Meanwhile, Tanaka spoke quietly with Nakamura in a corner, the father’s voice low and controlled, the son’s deeper and tense.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Hirota moved closer to Kael.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leaned toward him with genuine curiosity.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“Kael… earlier you said eating mutated animals increases strength. Does that mean you’re… really stronger than before?”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moment he asked, the air in the room shifted.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Everyone’s ears perked.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Maya, Nakamura, even Tanaka paused their conversation.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All eyes turned toward Kael and Hirota.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Cherry and Emily were too absorbed in their small game to notice.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answered calmly, “Yes. After heating and cooking the meat properly, eating it really does strengthen the body. I’ve tested it many times.”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stood up.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he walked to a half-broken cement wall near the corner—about five inches thick—and took a stance. He inhaled slowly, tightening his fist.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Everyone instinctively held their breath.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 Cherry and Emily paused to look.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exhaled—and punched.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sz w:val="24"/>
          <w:szCs w:val="24"/>
        </w:rPr>
        <w:t>BANG.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impact cracked through the room.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Dust jolted loose from the wall, and the slab visibly </w:t>
      </w:r>
      <w:r>
        <w:rPr>
          <w:rStyle w:val="34"/>
          <w:rFonts w:hint="default" w:ascii="Times New Roman" w:hAnsi="Times New Roman" w:cs="Times New Roman"/>
          <w:sz w:val="24"/>
          <w:szCs w:val="24"/>
        </w:rPr>
        <w:t>shuddered</w:t>
      </w:r>
      <w:r>
        <w:rPr>
          <w:rFonts w:hint="default" w:ascii="Times New Roman" w:hAnsi="Times New Roman" w:cs="Times New Roman"/>
          <w:sz w:val="24"/>
          <w:szCs w:val="24"/>
        </w:rPr>
        <w:t>, a small indentation appearing where his fist landed.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moment of stunned silence filled the place.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Hirota’s jaw was half open.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Maya’s eyes widened, her hand instinctively pulling Emily closer.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Even Nakamura, trained and disciplined, blinked sharply, unable to mask his surprise.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Emily whispered, “Woooah…”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 stepped forward, face composed but eyes gleaming with astonishment.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“Kael… the strength behind that punch far exceeds what your build suggests.”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His voice was low, analyzing.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“That force is approaching what professional fighters used to train years for. It appears the mutated meat truly enhanced you.”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scratched the back of his neck, a little embarrassed by the praise but trying to remain steady.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Tanaka</w:t>
      </w:r>
      <w:r>
        <w:rPr>
          <w:rFonts w:hint="default" w:ascii="Times New Roman" w:hAnsi="Times New Roman" w:cs="Times New Roman"/>
          <w:sz w:val="24"/>
          <w:szCs w:val="24"/>
        </w:rPr>
        <w:t>, I believe that should be enough to show that my strength has increased, right?”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 nodded slowly.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“Yes. I no longer doubt that eating mutated meat strengthened you. But…”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He exhaled deeply.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“Whether it will improve </w:t>
      </w:r>
      <w:r>
        <w:rPr>
          <w:rStyle w:val="34"/>
          <w:rFonts w:hint="default" w:ascii="Times New Roman" w:hAnsi="Times New Roman" w:cs="Times New Roman"/>
          <w:sz w:val="24"/>
          <w:szCs w:val="24"/>
        </w:rPr>
        <w:t>our</w:t>
      </w:r>
      <w:r>
        <w:rPr>
          <w:rFonts w:hint="default" w:ascii="Times New Roman" w:hAnsi="Times New Roman" w:cs="Times New Roman"/>
          <w:sz w:val="24"/>
          <w:szCs w:val="24"/>
        </w:rPr>
        <w:t xml:space="preserve"> strength—or harm us—that remains uncertain.”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Before Kael could speak, Tanaka continued.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 know we cannot prove it. But after seeing your punch… I’ve made my decision. I will gamble on it not harming me.”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stiffened.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He hadn’t expected the old man to decide so quickly.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“Father, what are you saying?!” Nakamura burst out, his voice sharper than before.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“Why risk everything on untested meat?! We don’t know how your body will react!”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 looked at his son with calm, unwavering eyes.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“Nakamura… we both know my current strength is insufficient. Even with your help, even with a pulse gun… I cannot cross the Yodo River in this condition.”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He touched the pulse gun’s worn grip.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“These weapons won’t last. Energy cells are nearly depleted.”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Then he looked around the group.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“We need a different kind of strength. A sustainable one.”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Silence swallowed the room.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Everyone felt the weight of his words.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Finally, Tanaka turned to Kael once more.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“Kael… I’m sorry to trouble you. But I hope you can help us grow stronger too.”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shook his head immediately.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“It’s not trouble, </w:t>
      </w:r>
      <w:r>
        <w:rPr>
          <w:rFonts w:hint="default" w:ascii="Times New Roman" w:hAnsi="Times New Roman" w:cs="Times New Roman"/>
          <w:sz w:val="24"/>
          <w:szCs w:val="24"/>
          <w:lang w:val="en"/>
        </w:rPr>
        <w:t>Tanaka</w:t>
      </w:r>
      <w:r>
        <w:rPr>
          <w:rFonts w:hint="default" w:ascii="Times New Roman" w:hAnsi="Times New Roman" w:cs="Times New Roman"/>
          <w:sz w:val="24"/>
          <w:szCs w:val="24"/>
        </w:rPr>
        <w:t>. If eating mutated meat can help us survive… then let’s do it. We’ll hunt one together and eat its meat.”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spoke suddenly.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“We actually have the corpse of a mutated raccoon. We killed it this morning while securing the area. Will that suffice?”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mentally checked with Iris.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</w:rPr>
        <w:t>“Kael, if it’s been dead for less than four hours, the energy content should still be stable. It’s usable.”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nodded to the group.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“If it was killed within the last four hours, it should be fine.”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Nakamura and Hirota went out to retrieve it while Kael prepared the area.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Before he began, he turned to Maya.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“Maya-san, it’s better if Emily waits a little farther away. Skinning the raccoon might be… unpleasant.”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 immediately nodded and ushered her daughter behind a shelf.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Kael unsheathed his small blade and began skinning the raccoon.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Iris guided him mentally on the proper method—clean cuts, avoiding the organs, preserving the edible sections.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Tanaka, Nakamura, and Hirota watched closely—first with caution, then with growing fascination.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precision.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confidence.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uncanny knowledge of cooking techniques almost no one in this era used.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Kael used metal fragments and debris to strike sparks, igniting the collected leaves and branches.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Soon, a modest flame crackled to life.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cooked the meat for twenty-five minutes, rotating it slowly, ensuring even heating.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aroma—something none of them had ever smelled before—filled the room.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three men watched with widened eyes.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“This… this is real cooking…” Tanaka murmured.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the fire settled, Kael extinguished the flames safely and stood up.</w:t>
      </w:r>
    </w:p>
    <w:p>
      <w:pPr>
        <w:pStyle w:val="3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called out to everyone.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“It’s ready.”</w:t>
      </w:r>
    </w:p>
    <w:p>
      <w:bookmarkStart w:id="2" w:name="_GoBack"/>
      <w:bookmarkEnd w:id="2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T Extr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MT Extra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egoe UI">
    <w:altName w:val="FreeSans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Segoe UI Variable Display">
    <w:altName w:val="Gubbi"/>
    <w:panose1 w:val="00000000000000000000"/>
    <w:charset w:val="00"/>
    <w:family w:val="auto"/>
    <w:pitch w:val="default"/>
    <w:sig w:usb0="00000000" w:usb1="00000000" w:usb2="00000000" w:usb3="00000000" w:csb0="2000019F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ha">
    <w:altName w:val="Garuda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F8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5"/>
    <w:unhideWhenUsed/>
    <w:qFormat/>
    <w:uiPriority w:val="99"/>
    <w:pPr>
      <w:spacing w:after="120"/>
    </w:pPr>
  </w:style>
  <w:style w:type="paragraph" w:styleId="12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Normal (Web)"/>
    <w:unhideWhenUsed/>
    <w:qFormat/>
    <w:uiPriority w:val="99"/>
    <w:pPr>
      <w:spacing w:beforeAutospacing="1" w:after="160" w:afterAutospacing="1" w:line="278" w:lineRule="auto"/>
    </w:pPr>
    <w:rPr>
      <w:rFonts w:ascii="Times New Roman" w:hAnsi="Times New Roman" w:eastAsia="SimSun" w:cs="Latha"/>
      <w:sz w:val="24"/>
      <w:szCs w:val="24"/>
      <w:lang w:val="en-US" w:eastAsia="zh-CN" w:bidi="ta-IN"/>
    </w:rPr>
  </w:style>
  <w:style w:type="paragraph" w:styleId="31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4">
    <w:name w:val="Emphasis"/>
    <w:basedOn w:val="33"/>
    <w:qFormat/>
    <w:uiPriority w:val="20"/>
    <w:rPr>
      <w:i/>
      <w:iCs/>
    </w:rPr>
  </w:style>
  <w:style w:type="character" w:styleId="35">
    <w:name w:val="Strong"/>
    <w:basedOn w:val="33"/>
    <w:qFormat/>
    <w:uiPriority w:val="22"/>
    <w:rPr>
      <w:b/>
      <w:bCs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33"/>
    <w:link w:val="16"/>
    <w:qFormat/>
    <w:uiPriority w:val="99"/>
  </w:style>
  <w:style w:type="character" w:customStyle="1" w:styleId="137">
    <w:name w:val="Footer Char"/>
    <w:basedOn w:val="33"/>
    <w:link w:val="1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3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3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33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33"/>
    <w:link w:val="11"/>
    <w:qFormat/>
    <w:uiPriority w:val="99"/>
  </w:style>
  <w:style w:type="character" w:customStyle="1" w:styleId="146">
    <w:name w:val="Body Text 2 Char"/>
    <w:basedOn w:val="33"/>
    <w:link w:val="12"/>
    <w:qFormat/>
    <w:uiPriority w:val="99"/>
  </w:style>
  <w:style w:type="character" w:customStyle="1" w:styleId="147">
    <w:name w:val="Body Text 3 Char"/>
    <w:basedOn w:val="33"/>
    <w:link w:val="13"/>
    <w:qFormat/>
    <w:uiPriority w:val="99"/>
    <w:rPr>
      <w:sz w:val="16"/>
      <w:szCs w:val="16"/>
    </w:rPr>
  </w:style>
  <w:style w:type="character" w:customStyle="1" w:styleId="148">
    <w:name w:val="Macro Text Char"/>
    <w:basedOn w:val="33"/>
    <w:link w:val="29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33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33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33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33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Nitheesh_B2813</cp:lastModifiedBy>
  <dcterms:modified xsi:type="dcterms:W3CDTF">2026-08-25T11:15:08Z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</Properties>
</file>