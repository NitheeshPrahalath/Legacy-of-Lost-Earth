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  <w:b/>
          <w:bCs/>
          <w:sz w:val="32"/>
          <w:szCs w:val="32"/>
          <w:lang w:val="en"/>
        </w:rPr>
      </w:pPr>
      <w:bookmarkStart w:id="0" w:name="_Toc25656"/>
      <w:r>
        <w:rPr>
          <w:rFonts w:hint="default" w:ascii="Times New Roman" w:hAnsi="Times New Roman" w:cs="Times New Roman"/>
          <w:b/>
          <w:bCs/>
          <w:sz w:val="32"/>
          <w:szCs w:val="32"/>
          <w:lang w:val="en"/>
        </w:rPr>
        <w:t>Chapter 14</w:t>
      </w:r>
      <w:bookmarkEnd w:id="0"/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Abandoned Library Maintenance Path | September 11, 2120, 20:00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wind filled the silence where the shrieking had been.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soft thud landed against Kael’s back.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Controlled.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Familiar.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white cat settled itself across Kael’s shoulders with unnatural balance, its small paws resting firmly against him. Its fur swayed lightly in the cold wind.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its expression—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was completely different.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blue eyes were sharp and cold, silently staring toward the remaining darkness beyond the bridge as if searching for more threats.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tiny paws were stained with blood.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Crow blood.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froze.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Hirota’s breathing stopped for a second.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“…what?”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stared blankly at 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slowly—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slowly—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eyes drifted toward the dead crows below.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clean slashes.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Perfect cuts.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corpse carried the same wounds.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Nakamura’s pupils narrowed.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His </w:t>
      </w:r>
      <w:r>
        <w:rPr>
          <w:rFonts w:hint="default" w:cs="Times New Roman"/>
          <w:sz w:val="24"/>
          <w:szCs w:val="24"/>
          <w:lang w:val="en-IN"/>
        </w:rPr>
        <w:t xml:space="preserve">compact </w:t>
      </w:r>
      <w:r>
        <w:rPr>
          <w:rFonts w:hint="default" w:ascii="Times New Roman" w:hAnsi="Times New Roman" w:cs="Times New Roman"/>
          <w:sz w:val="24"/>
          <w:szCs w:val="24"/>
        </w:rPr>
        <w:t>instincts reacted before his thoughts did.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looked at the distance between the bodies.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at the cables.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at 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“…those attacks…”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Tanaka’s calm expression finally cracked.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“That cat…”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looked at Cherry with wide eyes.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“Cherry… did that?”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ignored them.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ears twitched once.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Alert.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Focused.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if killing those mutated crows had been nothing more than removing obstacles.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stayed silent.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grip on the cable tightened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had hidden it until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because he wanted to deceive them—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because even he still found it hard to fully accept sometimes.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wasn’t normal.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anymore.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spoke calmly inside his mind.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Cherry seems to have killed all eight mutated crows in less than 10 seconds</w:t>
      </w:r>
      <w:r>
        <w:rPr>
          <w:rFonts w:hint="default" w:ascii="Times New Roman" w:hAnsi="Times New Roman" w:cs="Times New Roman"/>
          <w:sz w:val="24"/>
          <w:szCs w:val="24"/>
        </w:rPr>
        <w:t>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exhaled quietly.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“…yeah. I noticed.”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Maya’s voice came out carefully, almost cautiously.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“Kael…”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eyes remained fixed on 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“…what exactly is that cat?”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a moment, only the wind answered.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Cherry finally moved.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white cat slowly turned its head toward Maya.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blue eyes locked onto hers.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predator’s gaze.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Cold.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Sharp.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Dangerous.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instinctively stopped breathing.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Cherry blinked once.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coldness vanished instantly.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rubbed its head lightly against Kael’s cheek and let out a soft, innocent meow.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“…Meow.”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 looked utterly lost.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“That thing just killed eight mutated crows…”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stared in disbelief.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“…and now it’s acting cute?”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Nakamura couldn’t speak immediately.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suddenly laughed weakly from the other cable.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tired, disbelieving laugh.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“Hah… this world truly has changed.”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finally spoke.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“Cherry won’t hurt us.”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words.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firm.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quietly remained on Kael’s shoulders, its tail swaying once in the cold wind.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still couldn’t process what had just happened.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mutated crows.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sudden deaths.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flashes they could barely follow.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Cherry—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 small white cat—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killing every single crow before any of them could even react.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silence became suffocating.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the exhaustion faded for a moment under the weight of shock.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slowly tightened her grip around Maya.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small body was trembling.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“M-Mom…”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immediately pulled her closer.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“It’s okay,” she whispered instinctively, though even she wasn’t sure what she was trying to reassure anymore.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eyes remained fixed on 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with hatred.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even fear alone.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uncertainty.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deep human uncertainty toward something they no longer understood.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noticed their gazes.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white cat slowly looked around at the group.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sharp blue eyes lingered on each person for a second.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its ears lowered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the first time since killing the crows—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looked… uneasy.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felt it immediately.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Through all the blood and violence, Cherry still understood emotions.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understood distance.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Rejection.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slowly raised one hand and rubbed the side of Cherry’s neck gently.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“It’s okay,” he said quietly.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leaned slightly into his hand.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small action somehow made the atmosphere even stranger.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monsters weren’t supposed to behave like that.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</w:rPr>
        <w:t>’s voice suddenly cut through the silence.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need to move!”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tone carried urgency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“The blood from those crows will attract other mutated creatures!”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snapped everyone back to reality.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immediately looked around the darkening surroundings.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“He’s right. Staying here is suicide.”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nodded.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“Move. Now.”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resumed climbing.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movement hurt.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Their muscles were already beyond exhaustion, and now fear had forced them to burn even more energy.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remaining thirty-four meters—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took them nearly twenty minutes.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By the time they reached the pillar, everyone collapsed onto the concrete surface.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one cared about dignity anymore.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 lay flat on his back, breathing heavily.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“My arms…”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Emily sat against Maya silently, her face pale.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leaned against the pillar, eyes closed, forcing his breathing under control.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sat down heavily while Cherry remained quietly beside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one could stop looking at it.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images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of Cherry killing those mutated crows </w:t>
      </w:r>
      <w:r>
        <w:rPr>
          <w:rFonts w:hint="default" w:ascii="Times New Roman" w:hAnsi="Times New Roman" w:cs="Times New Roman"/>
          <w:sz w:val="24"/>
          <w:szCs w:val="24"/>
        </w:rPr>
        <w:t>replayed endlessly in their minds.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several minutes, Maya finally spoke.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voice was softer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“Kael…”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clung tightly to her mother as Maya looked directly at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know Cherry hasn’t harmed any of us.”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fingers gently stroked Emily’s hair unconsciously.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“And I know… from the way it acts around you… around Emily…”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voice shook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“But please.”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She looked at Cherry again.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“What exactly is it?”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slowly looked up too.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was fear in her eyes.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also confusion.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“Cherry… is still Cherry… right?”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question hit harder than Maya’s.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looked at the white cat beside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quietly stared back.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ears lowered slightly again.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Almost as if it understood every word.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“We’ll talk after we cross,”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</w:rPr>
        <w:t xml:space="preserve"> interrupted firmly.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looked toward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old man’s expression remained serious.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are still hanging above a death zone with mutated blood spread beneath us.”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looked toward the distant ruined city.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 is not the place for long conversations.”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nodded immediately.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“He’s right.”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hesitated—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 slowly nodded too.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“…fine.”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silently exhaled in relief.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because he wanted to hide the truth forever.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because even he didn’t fully know how to explain Cherry anymore.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Was it still just mutation?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 something beyond that?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spoke calmly inside his mind.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“Emotional instability among the group has increased significantly.”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noticed.”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Kael, this could increase the trust level of the entire group</w:t>
      </w:r>
      <w:r>
        <w:rPr>
          <w:rFonts w:hint="default" w:ascii="Times New Roman" w:hAnsi="Times New Roman" w:cs="Times New Roman"/>
          <w:sz w:val="24"/>
          <w:szCs w:val="24"/>
        </w:rPr>
        <w:t>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glanced at Cherry.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white cat quietly climbed back onto his shoulders and rested there silently.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“…we’ll deal with that later,” Kael thought.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resumed moving.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time downward.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final descent.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Compared to climbing, it was easier—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their bodies were already breaking down.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Still, step by step—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crossed.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Kael’s feet finally touched solid ground on the other side of the bridge, a strange feeling hit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Relief.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safety.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 relief that they hadn’t died crossing.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immediately spoke.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need to locate shelter. Remaining in the open significantly increases encounter probability with hostile mutated organisms.”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nodded faintly.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standing was becoming difficult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bridge crossing had drained them too deeply.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The sky has turned dark, the sun had completely disappeared, leaving the red glow of the undying flames at the edge.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Still—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they couldn’t stop.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turned toward the group.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need a safe place to rest.”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breathing was still uneven.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“Right now we’re too weak. If something stronger appears…”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didn’t finish the sentence.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didn’t need to.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scanned the surroundings.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“Moving through open streets is risky. Especially after dark.”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</w:rPr>
        <w:t xml:space="preserve"> suddenly spoke.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“There’s a library nearby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The one I used to manage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as my family heritage</w:t>
      </w:r>
      <w:r>
        <w:rPr>
          <w:rFonts w:hint="default" w:ascii="Times New Roman" w:hAnsi="Times New Roman" w:cs="Times New Roman"/>
          <w:sz w:val="24"/>
          <w:szCs w:val="24"/>
        </w:rPr>
        <w:t>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tired eyes carried faint familiarity now, as if remembering an older world.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“It’s around fifteen minutes from here if we take the secluded maintenance paths.”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frowned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 library?”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Nakamura replied instead of Tanaka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“The building was reinforced during the automation era. Emergency shutters. Backup storage sections. Thick walls.”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listened carefully.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“Mutated activity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around the area</w:t>
      </w:r>
      <w:r>
        <w:rPr>
          <w:rFonts w:hint="default" w:ascii="Times New Roman" w:hAnsi="Times New Roman" w:cs="Times New Roman"/>
          <w:sz w:val="24"/>
          <w:szCs w:val="24"/>
        </w:rPr>
        <w:t>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Should be </w:t>
      </w:r>
      <w:r>
        <w:rPr>
          <w:rFonts w:hint="default" w:ascii="Times New Roman" w:hAnsi="Times New Roman" w:cs="Times New Roman"/>
          <w:sz w:val="24"/>
          <w:szCs w:val="24"/>
        </w:rPr>
        <w:t>Low,” Tanaka replied. “The area was mostly administrative. Less population density.”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analyzed quickly.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“Probability of viable temporary shelter: high.”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looked toward the others.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 gave a tired nod first.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“Anywhere with walls sounds good to me…”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held Emily closer.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looked completely drained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“…I just want somewhere to sleep,” she whispered weakly.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crossed his arms briefly.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“It’s the best option we have.”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started walking.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single step reminded them how badly the bridge crossing had damaged their bodies.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Their arms still trembled from hanging onto the cables for so long. Their palms were torn raw. Even breathing felt heavier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guided them through secluded side paths away from the main roads.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streets were narrow and overgrown.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Collapsed vehicles blocked parts of the route. Burned buildings stood like hollow corpses beneath the darkening sky.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distant glow of firestorms still painted parts of the horizon red.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Thankfully—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mutated activity remained low.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so, danger still found them.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mutated deer emerged first from between abandoned cars.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body was unnaturally thin yet oversized, patches of darkened flesh stretched tightly over distorted muscles. One antler had twisted into a jagged spiral.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creature charged the moment it noticed movement.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stepped forward instantly despite his exhaustion.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“I’ll take it.”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moved beside him anyway.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“Don’t overdo it.”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fight lasted less than thirty seconds.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struck first with his electric baton, disrupting the creature’s charge long enough for Kael’s spear to pierce through its neck.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after killing it, both men remained still for a moment, breathing heavily.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fight itself wasn’t difficult.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Their exhaustion was.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Later, two mutated raccoons attacked from the side alleys.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heir claws scraped sparks off the concrete walls as they lunged.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reacted before anyone else.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white blur flashed forward.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raccoon slammed into a wall lifelessly before the others even realized what happened.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second froze instinctively—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 long enough for Kael to kill it with a downward thrust.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Nobody commented about Cherry this time.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everyone noticed.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Less than twenty minutes later—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they finally reached the library.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moment the building came into view, Tanaka slowed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a second, something nostalgic crossed his exhausted face.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“…we made it.”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library stood intact among the ruined surroundings.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that wasn’t what caught their attention.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stopped walking completely.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“This… how are there so many trees here?”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voice carried genuine shock.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looked around.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library was surrounded by massive trees and thick shrubs on nearly all sides. Dense vegetation covered the area so heavily that it almost looked like a forest had swallowed the building whole.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the backside remained relatively clear, where several small-scale textile manufacturing buildings still stood abandoned.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stared blankly.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“How did these trees even grow here…?”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looked between them.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“What’s wrong?”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pointed toward the towering trees.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 place used to be empty.”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“Completely empty,” Tanaka added immediately. “There were only patches of grass around the library.”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slowly looked upward.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“These trees are huge…”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branches stretched unnaturally high, their trunks thicker than normal trees should have been after such a short period.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spoke inside Kael’s mind.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“Environmental mutation influence detected.”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listened carefully.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“Mutation levels within the atmosphere appear to be affecting plant life as well.”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Her tone remained analytical.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“Observed effects currently include accelerated growth and increased life force signatures. No immediate hostile traits detected.”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frowned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“So even plants are mutating now…”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 is highly probable.”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looked toward the group.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 seems the mutation phenomenon is affecting all living organisms.”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eyes briefly scanned the trees.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“Just stay careful around them. If there’s no immediate danger, we proceed inside.”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agreed silently.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with their exhaustion, Nakamura and Kael still checked the surrounding area first.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inspected the nearby alleys while Kael scanned the tree lines carefully.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remained unusually alert throughout.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several minutes, Iris completed a wider scan.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 surprised even Kael.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“No hostile biological signatures detected within a one-kilometer radius.”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blinked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“None?”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“Correct.”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was abnormal.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world—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 itself felt unnatural now.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returned shortly after.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“Clear.”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nodded slowly.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“Then we settle here for tonight.”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approached the main entrance.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reinforced library doors remained locked.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stepped forward first, placing his trembling hand against the biometric scanner.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flickered weakly.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a moment, everyone thought the power was dead.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Then—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Granted.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heavy locks disengaged with a mechanical click.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faint sigh escaped Tanaka.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“…still working.”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group entered quickly.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moment the doors shut behind them—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everyone collapsed.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Nobody cared about appearances anymore.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sat down heavily against a wall while holding Emily close.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 practically dropped onto the floor.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leaned silently against a bookshelf, exhausted beyond words.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lowered himself slowly near the entrance while Cherry curled quietly beside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strain from the journey hit all at once now that they had finally stopped moving.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 filled the library.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heavy breathing remained.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Maya spoke immediately.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“Kael.”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voice was serious this time.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“Please tell us about Cherry.”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eyes moved toward the white cat resting beside him.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need to know what she really is.”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room grew silent again.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Everyone’s attention shifted toward Kael.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Hirota slowly sat up despite his exhaustion.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quietly lifted its head.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Its blue eyes moved toward Kael.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Almost as if waiting.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Iris spoke calmly inside his mind.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“Kael. It is advisable to explain Cherry’s situation.”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brief pause.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“Clarification is necessary to maintain trust within the group.”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remained silent for several seconds.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he took a deep breath.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“As I told you before, I found Cherry inside an abandoned food distribution hub.”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gently stroked Cherry’s fur as he spoke.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“She was trapped between collapsed walls, so I rescued her.”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eyes lowered slightly.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“But during an accident… she drank my blood.”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room stayed silent.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“After that, Cherry started mutating.”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looked at the group calmly.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“But unlike the other mutated animals, she never showed any aggression toward me.”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quietly rubbed its head against Kael’s hand.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gave a faint smile.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“While she may look small… her speed and strength have already surpassed mine.”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hand rested gently on Cherry’s head.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“But no matter what changes…”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Cherry let out a soft purr.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“She’ll always remain as Cherry.”</w:t>
      </w:r>
    </w:p>
    <w:p>
      <w:bookmarkStart w:id="1" w:name="_GoBack"/>
      <w:bookmarkEnd w:id="1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egoe UI">
    <w:altName w:val="FreeSans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Segoe UI Variable Display">
    <w:altName w:val="Gubbi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EFAC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Nitheesh_B2813</cp:lastModifiedBy>
  <dcterms:modified xsi:type="dcterms:W3CDTF">2026-08-25T11:16:18Z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