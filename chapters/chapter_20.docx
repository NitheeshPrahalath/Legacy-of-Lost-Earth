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
        </w:rPr>
      </w:pPr>
      <w:bookmarkStart w:id="0" w:name="_Toc14772"/>
      <w:r>
        <w:rPr>
          <w:rFonts w:hint="default"/>
          <w:lang w:val="en"/>
        </w:rPr>
        <w:t>Chapter 20</w:t>
      </w:r>
      <w:bookmarkEnd w:id="0"/>
    </w:p>
    <w:p>
      <w:pPr>
        <w:pStyle w:val="30"/>
        <w:keepNext w:val="0"/>
        <w:keepLines w:val="0"/>
        <w:widowControl/>
        <w:suppressLineNumbers w:val="0"/>
      </w:pPr>
      <w:r>
        <w:rPr>
          <w:rStyle w:val="35"/>
        </w:rPr>
        <w:t xml:space="preserve">Mount Myōken, Hyōgo | September 15, 2120 | </w:t>
      </w:r>
      <w:r>
        <w:rPr>
          <w:rStyle w:val="35"/>
          <w:rFonts w:hint="default"/>
          <w:lang w:val="en"/>
        </w:rPr>
        <w:t>3</w:t>
      </w:r>
      <w:r>
        <w:rPr>
          <w:rStyle w:val="35"/>
        </w:rPr>
        <w:t>:30</w:t>
      </w:r>
    </w:p>
    <w:p>
      <w:pPr>
        <w:pStyle w:val="30"/>
        <w:keepNext w:val="0"/>
        <w:keepLines w:val="0"/>
        <w:widowControl/>
        <w:suppressLineNumbers w:val="0"/>
      </w:pPr>
      <w:r>
        <w:t>Kael frowned.</w:t>
      </w:r>
    </w:p>
    <w:p>
      <w:pPr>
        <w:pStyle w:val="30"/>
        <w:keepNext w:val="0"/>
        <w:keepLines w:val="0"/>
        <w:widowControl/>
        <w:suppressLineNumbers w:val="0"/>
      </w:pPr>
      <w:r>
        <w:t>"What do you mean?"</w:t>
      </w:r>
    </w:p>
    <w:p>
      <w:pPr>
        <w:pStyle w:val="30"/>
        <w:keepNext w:val="0"/>
        <w:keepLines w:val="0"/>
        <w:widowControl/>
        <w:suppressLineNumbers w:val="0"/>
      </w:pPr>
      <w:r>
        <w:rPr>
          <w:rFonts w:hint="default"/>
          <w:lang w:val="en"/>
        </w:rPr>
        <w:t xml:space="preserve">Iris </w:t>
      </w:r>
      <w:r>
        <w:t>continued.</w:t>
      </w:r>
    </w:p>
    <w:p>
      <w:pPr>
        <w:pStyle w:val="30"/>
        <w:keepNext w:val="0"/>
        <w:keepLines w:val="0"/>
        <w:widowControl/>
        <w:suppressLineNumbers w:val="0"/>
      </w:pPr>
      <w:r>
        <w:t>"My historical archives contain limited information regarding humanity's food systems before the Collapse."</w:t>
      </w:r>
    </w:p>
    <w:p>
      <w:pPr>
        <w:pStyle w:val="30"/>
        <w:keepNext w:val="0"/>
        <w:keepLines w:val="0"/>
        <w:widowControl/>
        <w:suppressLineNumbers w:val="0"/>
      </w:pPr>
      <w:r>
        <w:t>"As Earth's population continued to increase, natural agriculture gradually became incapable of feeding everyone."</w:t>
      </w:r>
    </w:p>
    <w:p>
      <w:pPr>
        <w:pStyle w:val="30"/>
        <w:keepNext w:val="0"/>
        <w:keepLines w:val="0"/>
        <w:widowControl/>
        <w:suppressLineNumbers w:val="0"/>
      </w:pPr>
      <w:r>
        <w:t>"Climate instability</w:t>
      </w:r>
      <w:r>
        <w:rPr>
          <w:rFonts w:hint="default"/>
          <w:lang w:val="en"/>
        </w:rPr>
        <w:t xml:space="preserve">, </w:t>
      </w:r>
      <w:r>
        <w:t>Soil degradation</w:t>
      </w:r>
      <w:r>
        <w:rPr>
          <w:rFonts w:hint="default"/>
          <w:lang w:val="en"/>
        </w:rPr>
        <w:t xml:space="preserve">, </w:t>
      </w:r>
      <w:r>
        <w:t>Ocean pollution</w:t>
      </w:r>
      <w:r>
        <w:rPr>
          <w:rFonts w:hint="default"/>
          <w:lang w:val="en"/>
        </w:rPr>
        <w:t xml:space="preserve">, </w:t>
      </w:r>
      <w:r>
        <w:t>Loss of biodiversity</w:t>
      </w:r>
      <w:r>
        <w:rPr>
          <w:rFonts w:hint="default"/>
          <w:lang w:val="en"/>
        </w:rPr>
        <w:t xml:space="preserve">, </w:t>
      </w:r>
      <w:r>
        <w:t>Repeated crop failures."</w:t>
      </w:r>
    </w:p>
    <w:p>
      <w:pPr>
        <w:pStyle w:val="30"/>
        <w:keepNext w:val="0"/>
        <w:keepLines w:val="0"/>
        <w:widowControl/>
        <w:suppressLineNumbers w:val="0"/>
      </w:pPr>
      <w:r>
        <w:t>"Every year, food production declined while the population continued to rise."</w:t>
      </w:r>
    </w:p>
    <w:p>
      <w:pPr>
        <w:pStyle w:val="30"/>
        <w:keepNext w:val="0"/>
        <w:keepLines w:val="0"/>
        <w:widowControl/>
        <w:suppressLineNumbers w:val="0"/>
      </w:pPr>
      <w:r>
        <w:t>Kael quietly listened.</w:t>
      </w:r>
    </w:p>
    <w:p>
      <w:pPr>
        <w:pStyle w:val="30"/>
        <w:keepNext w:val="0"/>
        <w:keepLines w:val="0"/>
        <w:widowControl/>
        <w:suppressLineNumbers w:val="0"/>
      </w:pPr>
      <w:r>
        <w:t>"The Sovereign Nations concluded that unrestricted agriculture would eventually lead to worldwide famine."</w:t>
      </w:r>
    </w:p>
    <w:p>
      <w:pPr>
        <w:pStyle w:val="30"/>
        <w:keepNext w:val="0"/>
        <w:keepLines w:val="0"/>
        <w:widowControl/>
        <w:suppressLineNumbers w:val="0"/>
      </w:pPr>
      <w:r>
        <w:t>"So they centralized it."</w:t>
      </w:r>
    </w:p>
    <w:p>
      <w:pPr>
        <w:pStyle w:val="30"/>
        <w:keepNext w:val="0"/>
        <w:keepLines w:val="0"/>
        <w:widowControl/>
        <w:suppressLineNumbers w:val="0"/>
      </w:pPr>
      <w:r>
        <w:t>"Private farming was prohibited."</w:t>
      </w:r>
    </w:p>
    <w:p>
      <w:pPr>
        <w:pStyle w:val="30"/>
        <w:keepNext w:val="0"/>
        <w:keepLines w:val="0"/>
        <w:widowControl/>
        <w:suppressLineNumbers w:val="0"/>
      </w:pPr>
      <w:r>
        <w:t>"Fruit-bearing trees were removed from public land."</w:t>
      </w:r>
    </w:p>
    <w:p>
      <w:pPr>
        <w:pStyle w:val="30"/>
        <w:keepNext w:val="0"/>
        <w:keepLines w:val="0"/>
        <w:widowControl/>
        <w:suppressLineNumbers w:val="0"/>
      </w:pPr>
      <w:r>
        <w:t>"Livestock breeding became state-controlled."</w:t>
      </w:r>
    </w:p>
    <w:p>
      <w:pPr>
        <w:pStyle w:val="30"/>
        <w:keepNext w:val="0"/>
        <w:keepLines w:val="0"/>
        <w:widowControl/>
        <w:suppressLineNumbers w:val="0"/>
      </w:pPr>
      <w:r>
        <w:t>"Seeds, fertile soil, and naturally grown crops became regulated resources."</w:t>
      </w:r>
    </w:p>
    <w:p>
      <w:pPr>
        <w:pStyle w:val="30"/>
        <w:keepNext w:val="0"/>
        <w:keepLines w:val="0"/>
        <w:widowControl/>
        <w:suppressLineNumbers w:val="0"/>
      </w:pPr>
      <w:r>
        <w:t>"The official explanation was environmental preservation and ensuring humanity's long-term survival."</w:t>
      </w:r>
    </w:p>
    <w:p>
      <w:pPr>
        <w:pStyle w:val="30"/>
        <w:keepNext w:val="0"/>
        <w:keepLines w:val="0"/>
        <w:widowControl/>
        <w:suppressLineNumbers w:val="0"/>
      </w:pPr>
      <w:r>
        <w:t>She paused briefly.</w:t>
      </w:r>
    </w:p>
    <w:p>
      <w:pPr>
        <w:pStyle w:val="30"/>
        <w:keepNext w:val="0"/>
        <w:keepLines w:val="0"/>
        <w:widowControl/>
        <w:suppressLineNumbers w:val="0"/>
      </w:pPr>
      <w:r>
        <w:t>"Those reasons were not entirely false."</w:t>
      </w:r>
    </w:p>
    <w:p>
      <w:pPr>
        <w:pStyle w:val="30"/>
        <w:keepNext w:val="0"/>
        <w:keepLines w:val="0"/>
        <w:widowControl/>
        <w:suppressLineNumbers w:val="0"/>
      </w:pPr>
      <w:r>
        <w:t>"They genuinely prevented global famine."</w:t>
      </w:r>
    </w:p>
    <w:p>
      <w:pPr>
        <w:pStyle w:val="30"/>
        <w:keepNext w:val="0"/>
        <w:keepLines w:val="0"/>
        <w:widowControl/>
        <w:suppressLineNumbers w:val="0"/>
      </w:pPr>
      <w:r>
        <w:t>"But they also produced another consequence."</w:t>
      </w:r>
    </w:p>
    <w:p>
      <w:pPr>
        <w:pStyle w:val="30"/>
        <w:keepNext w:val="0"/>
        <w:keepLines w:val="0"/>
        <w:widowControl/>
        <w:suppressLineNumbers w:val="0"/>
      </w:pPr>
      <w:r>
        <w:t>"They centralized the world's food supply."</w:t>
      </w:r>
    </w:p>
    <w:p>
      <w:pPr>
        <w:pStyle w:val="30"/>
        <w:keepNext w:val="0"/>
        <w:keepLines w:val="0"/>
        <w:widowControl/>
        <w:suppressLineNumbers w:val="0"/>
      </w:pPr>
      <w:r>
        <w:t>"And whoever controls food...controls civilization."</w:t>
      </w:r>
    </w:p>
    <w:p>
      <w:pPr>
        <w:pStyle w:val="30"/>
        <w:keepNext w:val="0"/>
        <w:keepLines w:val="0"/>
        <w:widowControl/>
        <w:suppressLineNumbers w:val="0"/>
      </w:pPr>
      <w:r>
        <w:t>Kael slowly nodded.</w:t>
      </w:r>
    </w:p>
    <w:p>
      <w:pPr>
        <w:pStyle w:val="30"/>
        <w:keepNext w:val="0"/>
        <w:keepLines w:val="0"/>
        <w:widowControl/>
        <w:suppressLineNumbers w:val="0"/>
      </w:pPr>
      <w:r>
        <w:t>"So people eventually forgot what real food even looked like."</w:t>
      </w:r>
    </w:p>
    <w:p>
      <w:pPr>
        <w:pStyle w:val="30"/>
        <w:keepNext w:val="0"/>
        <w:keepLines w:val="0"/>
        <w:widowControl/>
        <w:suppressLineNumbers w:val="0"/>
      </w:pPr>
      <w:r>
        <w:t>"Not by accident."</w:t>
      </w:r>
    </w:p>
    <w:p>
      <w:pPr>
        <w:pStyle w:val="30"/>
        <w:keepNext w:val="0"/>
        <w:keepLines w:val="0"/>
        <w:widowControl/>
        <w:suppressLineNumbers w:val="0"/>
      </w:pPr>
      <w:r>
        <w:t>"It happened over generations."</w:t>
      </w:r>
    </w:p>
    <w:p>
      <w:pPr>
        <w:pStyle w:val="30"/>
        <w:keepNext w:val="0"/>
        <w:keepLines w:val="0"/>
        <w:widowControl/>
        <w:suppressLineNumbers w:val="0"/>
      </w:pPr>
      <w:r>
        <w:t>"Schools stopped teaching traditional farming."</w:t>
      </w:r>
    </w:p>
    <w:p>
      <w:pPr>
        <w:pStyle w:val="30"/>
        <w:keepNext w:val="0"/>
        <w:keepLines w:val="0"/>
        <w:widowControl/>
        <w:suppressLineNumbers w:val="0"/>
      </w:pPr>
      <w:r>
        <w:t>"Recipes disappeared."</w:t>
      </w:r>
    </w:p>
    <w:p>
      <w:pPr>
        <w:pStyle w:val="30"/>
        <w:keepNext w:val="0"/>
        <w:keepLines w:val="0"/>
        <w:widowControl/>
        <w:suppressLineNumbers w:val="0"/>
      </w:pPr>
      <w:r>
        <w:t>"Cooking became unnecessary."</w:t>
      </w:r>
    </w:p>
    <w:p>
      <w:pPr>
        <w:pStyle w:val="30"/>
        <w:keepNext w:val="0"/>
        <w:keepLines w:val="0"/>
        <w:widowControl/>
        <w:suppressLineNumbers w:val="0"/>
      </w:pPr>
      <w:r>
        <w:t>"Knowledge of edible plants gradually vanished."</w:t>
      </w:r>
    </w:p>
    <w:p>
      <w:pPr>
        <w:pStyle w:val="30"/>
        <w:keepNext w:val="0"/>
        <w:keepLines w:val="0"/>
        <w:widowControl/>
        <w:suppressLineNumbers w:val="0"/>
      </w:pPr>
      <w:r>
        <w:t>"Most people eventually believed natural food had gone extinct."</w:t>
      </w:r>
    </w:p>
    <w:p>
      <w:pPr>
        <w:pStyle w:val="30"/>
        <w:keepNext w:val="0"/>
        <w:keepLines w:val="0"/>
        <w:widowControl/>
        <w:suppressLineNumbers w:val="0"/>
      </w:pPr>
      <w:r>
        <w:t>She projected a holographic diagram.</w:t>
      </w:r>
    </w:p>
    <w:p>
      <w:pPr>
        <w:pStyle w:val="30"/>
        <w:keepNext w:val="0"/>
        <w:keepLines w:val="0"/>
        <w:widowControl/>
        <w:suppressLineNumbers w:val="0"/>
      </w:pPr>
      <w:r>
        <w:t>"Our society eventually evolved into four biological classes."</w:t>
      </w:r>
    </w:p>
    <w:p>
      <w:pPr>
        <w:pStyle w:val="30"/>
        <w:keepNext w:val="0"/>
        <w:keepLines w:val="0"/>
        <w:widowControl/>
        <w:suppressLineNumbers w:val="0"/>
      </w:pPr>
      <w:r>
        <w:t>"Class Four."</w:t>
      </w:r>
    </w:p>
    <w:p>
      <w:pPr>
        <w:pStyle w:val="30"/>
        <w:keepNext w:val="0"/>
        <w:keepLines w:val="0"/>
        <w:widowControl/>
        <w:suppressLineNumbers w:val="0"/>
      </w:pPr>
      <w:r>
        <w:t>"The Foundation."</w:t>
      </w:r>
    </w:p>
    <w:p>
      <w:pPr>
        <w:pStyle w:val="30"/>
        <w:keepNext w:val="0"/>
        <w:keepLines w:val="0"/>
        <w:widowControl/>
        <w:suppressLineNumbers w:val="0"/>
      </w:pPr>
      <w:r>
        <w:t>"Ninety-five percent of humanity."</w:t>
      </w:r>
    </w:p>
    <w:p>
      <w:pPr>
        <w:pStyle w:val="30"/>
        <w:keepNext w:val="0"/>
        <w:keepLines w:val="0"/>
        <w:widowControl/>
        <w:suppressLineNumbers w:val="0"/>
      </w:pPr>
      <w:r>
        <w:t>"People like us."</w:t>
      </w:r>
    </w:p>
    <w:p>
      <w:pPr>
        <w:pStyle w:val="30"/>
        <w:keepNext w:val="0"/>
        <w:keepLines w:val="0"/>
        <w:widowControl/>
        <w:suppressLineNumbers w:val="0"/>
      </w:pPr>
      <w:r>
        <w:t>"They were guaranteed housing, education, employment, healthcare, and complete physical security."</w:t>
      </w:r>
    </w:p>
    <w:p>
      <w:pPr>
        <w:pStyle w:val="30"/>
        <w:keepNext w:val="0"/>
        <w:keepLines w:val="0"/>
        <w:widowControl/>
        <w:suppressLineNumbers w:val="0"/>
      </w:pPr>
      <w:r>
        <w:t>"They never experienced starvation."</w:t>
      </w:r>
    </w:p>
    <w:p>
      <w:pPr>
        <w:pStyle w:val="30"/>
        <w:keepNext w:val="0"/>
        <w:keepLines w:val="0"/>
        <w:widowControl/>
        <w:suppressLineNumbers w:val="0"/>
      </w:pPr>
      <w:r>
        <w:t>"They also never experienced genuine freedom."</w:t>
      </w:r>
    </w:p>
    <w:p>
      <w:pPr>
        <w:pStyle w:val="30"/>
        <w:keepNext w:val="0"/>
        <w:keepLines w:val="0"/>
        <w:widowControl/>
        <w:suppressLineNumbers w:val="0"/>
      </w:pPr>
      <w:r>
        <w:t>"Their meals consisted entirely of printed nutrient dishes, algae protein, synthetic carbohydrates, and engineered supplements."</w:t>
      </w:r>
    </w:p>
    <w:p>
      <w:pPr>
        <w:pStyle w:val="30"/>
        <w:keepNext w:val="0"/>
        <w:keepLines w:val="0"/>
        <w:widowControl/>
        <w:suppressLineNumbers w:val="0"/>
      </w:pPr>
      <w:r>
        <w:t>"Most believed the system was benevolent because every basic need was provided."</w:t>
      </w:r>
    </w:p>
    <w:p>
      <w:pPr>
        <w:pStyle w:val="30"/>
        <w:keepNext w:val="0"/>
        <w:keepLines w:val="0"/>
        <w:widowControl/>
        <w:suppressLineNumbers w:val="0"/>
      </w:pPr>
      <w:r>
        <w:t>Kael lowered his eyes.</w:t>
      </w:r>
    </w:p>
    <w:p>
      <w:pPr>
        <w:pStyle w:val="30"/>
        <w:keepNext w:val="0"/>
        <w:keepLines w:val="0"/>
        <w:widowControl/>
        <w:suppressLineNumbers w:val="0"/>
      </w:pPr>
      <w:r>
        <w:t>"...That describes my entire life."</w:t>
      </w:r>
    </w:p>
    <w:p>
      <w:pPr>
        <w:pStyle w:val="30"/>
        <w:keepNext w:val="0"/>
        <w:keepLines w:val="0"/>
        <w:widowControl/>
        <w:suppressLineNumbers w:val="0"/>
      </w:pPr>
      <w:r>
        <w:t>"Class Three."</w:t>
      </w:r>
    </w:p>
    <w:p>
      <w:pPr>
        <w:pStyle w:val="30"/>
        <w:keepNext w:val="0"/>
        <w:keepLines w:val="0"/>
        <w:widowControl/>
        <w:suppressLineNumbers w:val="0"/>
      </w:pPr>
      <w:r>
        <w:t>"The Enterprise Sector</w:t>
      </w:r>
      <w:r>
        <w:rPr>
          <w:rFonts w:hint="default"/>
          <w:lang w:val="en"/>
        </w:rPr>
        <w:t xml:space="preserve">, </w:t>
      </w:r>
      <w:r>
        <w:t>Corporate executives</w:t>
      </w:r>
      <w:r>
        <w:rPr>
          <w:rFonts w:hint="default"/>
          <w:lang w:val="en"/>
        </w:rPr>
        <w:t xml:space="preserve">, </w:t>
      </w:r>
      <w:r>
        <w:t>Industrial owners</w:t>
      </w:r>
      <w:r>
        <w:rPr>
          <w:rFonts w:hint="default"/>
          <w:lang w:val="en"/>
        </w:rPr>
        <w:t xml:space="preserve">, </w:t>
      </w:r>
      <w:r>
        <w:t>Technology magnates."</w:t>
      </w:r>
    </w:p>
    <w:p>
      <w:pPr>
        <w:pStyle w:val="30"/>
        <w:keepNext w:val="0"/>
        <w:keepLines w:val="0"/>
        <w:widowControl/>
        <w:suppressLineNumbers w:val="0"/>
      </w:pPr>
      <w:r>
        <w:t>"They possessed immense wealth."</w:t>
      </w:r>
    </w:p>
    <w:p>
      <w:pPr>
        <w:pStyle w:val="30"/>
        <w:keepNext w:val="0"/>
        <w:keepLines w:val="0"/>
        <w:widowControl/>
        <w:suppressLineNumbers w:val="0"/>
      </w:pPr>
      <w:r>
        <w:t>"They lived above the lower cities."</w:t>
      </w:r>
    </w:p>
    <w:p>
      <w:pPr>
        <w:pStyle w:val="30"/>
        <w:keepNext w:val="0"/>
        <w:keepLines w:val="0"/>
        <w:widowControl/>
        <w:suppressLineNumbers w:val="0"/>
      </w:pPr>
      <w:r>
        <w:t>"They could purchase luxurious synthetic meals almost indistinguishable from authentic food."</w:t>
      </w:r>
    </w:p>
    <w:p>
      <w:pPr>
        <w:pStyle w:val="30"/>
        <w:keepNext w:val="0"/>
        <w:keepLines w:val="0"/>
        <w:widowControl/>
        <w:suppressLineNumbers w:val="0"/>
      </w:pPr>
      <w:r>
        <w:t>"Yet everything they consumed was still laboratory produced."</w:t>
      </w:r>
    </w:p>
    <w:p>
      <w:pPr>
        <w:pStyle w:val="30"/>
        <w:keepNext w:val="0"/>
        <w:keepLines w:val="0"/>
        <w:widowControl/>
        <w:suppressLineNumbers w:val="0"/>
      </w:pPr>
      <w:r>
        <w:t>"They possessed wealth...but not nature."</w:t>
      </w:r>
    </w:p>
    <w:p>
      <w:pPr>
        <w:pStyle w:val="30"/>
        <w:keepNext w:val="0"/>
        <w:keepLines w:val="0"/>
        <w:widowControl/>
        <w:suppressLineNumbers w:val="0"/>
      </w:pPr>
      <w:r>
        <w:t>"Many spent their lives attempting to enter the next class."</w:t>
      </w:r>
    </w:p>
    <w:p>
      <w:pPr>
        <w:pStyle w:val="30"/>
        <w:keepNext w:val="0"/>
        <w:keepLines w:val="0"/>
        <w:widowControl/>
        <w:suppressLineNumbers w:val="0"/>
      </w:pPr>
      <w:r>
        <w:t>Kael frowned.</w:t>
      </w:r>
    </w:p>
    <w:p>
      <w:pPr>
        <w:pStyle w:val="30"/>
        <w:keepNext w:val="0"/>
        <w:keepLines w:val="0"/>
        <w:widowControl/>
        <w:suppressLineNumbers w:val="0"/>
      </w:pPr>
      <w:r>
        <w:t>"So money alone wasn't enough."</w:t>
      </w:r>
    </w:p>
    <w:p>
      <w:pPr>
        <w:pStyle w:val="30"/>
        <w:keepNext w:val="0"/>
        <w:keepLines w:val="0"/>
        <w:widowControl/>
        <w:suppressLineNumbers w:val="0"/>
      </w:pPr>
      <w:r>
        <w:t>"No."</w:t>
      </w:r>
    </w:p>
    <w:p>
      <w:pPr>
        <w:pStyle w:val="30"/>
        <w:keepNext w:val="0"/>
        <w:keepLines w:val="0"/>
        <w:widowControl/>
        <w:suppressLineNumbers w:val="0"/>
      </w:pPr>
      <w:r>
        <w:t>"Political authority determined biological privilege."</w:t>
      </w:r>
    </w:p>
    <w:p>
      <w:pPr>
        <w:pStyle w:val="30"/>
        <w:keepNext w:val="0"/>
        <w:keepLines w:val="0"/>
        <w:widowControl/>
        <w:suppressLineNumbers w:val="0"/>
      </w:pPr>
      <w:r>
        <w:t>She changed the diagram again.</w:t>
      </w:r>
    </w:p>
    <w:p>
      <w:pPr>
        <w:pStyle w:val="30"/>
        <w:keepNext w:val="0"/>
        <w:keepLines w:val="0"/>
        <w:widowControl/>
        <w:suppressLineNumbers w:val="0"/>
      </w:pPr>
      <w:r>
        <w:t>"Class Two."</w:t>
      </w:r>
    </w:p>
    <w:p>
      <w:pPr>
        <w:pStyle w:val="30"/>
        <w:keepNext w:val="0"/>
        <w:keepLines w:val="0"/>
        <w:widowControl/>
        <w:suppressLineNumbers w:val="0"/>
      </w:pPr>
      <w:r>
        <w:t>"The Directorate</w:t>
      </w:r>
      <w:r>
        <w:rPr>
          <w:rFonts w:hint="default"/>
          <w:lang w:val="en"/>
        </w:rPr>
        <w:t xml:space="preserve">, </w:t>
      </w:r>
      <w:r>
        <w:t>Military generals</w:t>
      </w:r>
      <w:r>
        <w:rPr>
          <w:rFonts w:hint="default"/>
          <w:lang w:val="en"/>
        </w:rPr>
        <w:t xml:space="preserve">, </w:t>
      </w:r>
      <w:r>
        <w:t>Regional governors</w:t>
      </w:r>
      <w:r>
        <w:rPr>
          <w:rFonts w:hint="default"/>
          <w:lang w:val="en"/>
        </w:rPr>
        <w:t xml:space="preserve">, </w:t>
      </w:r>
      <w:r>
        <w:t>Senior judges</w:t>
      </w:r>
      <w:r>
        <w:rPr>
          <w:rFonts w:hint="default"/>
          <w:lang w:val="en"/>
        </w:rPr>
        <w:t xml:space="preserve">, </w:t>
      </w:r>
      <w:r>
        <w:t>Intelligence directors."</w:t>
      </w:r>
    </w:p>
    <w:p>
      <w:pPr>
        <w:pStyle w:val="30"/>
        <w:keepNext w:val="0"/>
        <w:keepLines w:val="0"/>
        <w:widowControl/>
        <w:suppressLineNumbers w:val="0"/>
      </w:pPr>
      <w:r>
        <w:t>"They held genuine governmental authority."</w:t>
      </w:r>
    </w:p>
    <w:p>
      <w:pPr>
        <w:pStyle w:val="30"/>
        <w:keepNext w:val="0"/>
        <w:keepLines w:val="0"/>
        <w:widowControl/>
        <w:suppressLineNumbers w:val="0"/>
      </w:pPr>
      <w:r>
        <w:t>"However..."</w:t>
      </w:r>
    </w:p>
    <w:p>
      <w:pPr>
        <w:pStyle w:val="30"/>
        <w:keepNext w:val="0"/>
        <w:keepLines w:val="0"/>
        <w:widowControl/>
        <w:suppressLineNumbers w:val="0"/>
      </w:pPr>
      <w:r>
        <w:t>"This class itself was divided."</w:t>
      </w:r>
    </w:p>
    <w:p>
      <w:pPr>
        <w:pStyle w:val="30"/>
        <w:keepNext w:val="0"/>
        <w:keepLines w:val="0"/>
        <w:widowControl/>
        <w:suppressLineNumbers w:val="0"/>
      </w:pPr>
      <w:r>
        <w:t>"Lower-ranking officials still consumed premium synthetic food."</w:t>
      </w:r>
    </w:p>
    <w:p>
      <w:pPr>
        <w:pStyle w:val="30"/>
        <w:keepNext w:val="0"/>
        <w:keepLines w:val="0"/>
        <w:widowControl/>
        <w:suppressLineNumbers w:val="0"/>
      </w:pPr>
      <w:r>
        <w:t>"Only high-ranking officials were granted Biosphere Rations."</w:t>
      </w:r>
    </w:p>
    <w:p>
      <w:pPr>
        <w:pStyle w:val="30"/>
        <w:keepNext w:val="0"/>
        <w:keepLines w:val="0"/>
        <w:widowControl/>
        <w:suppressLineNumbers w:val="0"/>
      </w:pPr>
      <w:r>
        <w:t>Kael tilted his head.</w:t>
      </w:r>
    </w:p>
    <w:p>
      <w:pPr>
        <w:pStyle w:val="30"/>
        <w:keepNext w:val="0"/>
        <w:keepLines w:val="0"/>
        <w:widowControl/>
        <w:suppressLineNumbers w:val="0"/>
      </w:pPr>
      <w:r>
        <w:t>"'Biosphere Rations?'"</w:t>
      </w:r>
    </w:p>
    <w:p>
      <w:pPr>
        <w:pStyle w:val="30"/>
        <w:keepNext w:val="0"/>
        <w:keepLines w:val="0"/>
        <w:widowControl/>
        <w:suppressLineNumbers w:val="0"/>
      </w:pPr>
      <w:r>
        <w:t>"Authentic food</w:t>
      </w:r>
      <w:r>
        <w:rPr>
          <w:rFonts w:hint="default"/>
          <w:lang w:val="en"/>
        </w:rPr>
        <w:t xml:space="preserve">, </w:t>
      </w:r>
      <w:r>
        <w:t>Soil-grown vegetables</w:t>
      </w:r>
      <w:r>
        <w:rPr>
          <w:rFonts w:hint="default"/>
          <w:lang w:val="en"/>
        </w:rPr>
        <w:t xml:space="preserve">, </w:t>
      </w:r>
      <w:r>
        <w:t>Fresh fruit</w:t>
      </w:r>
      <w:r>
        <w:rPr>
          <w:rFonts w:hint="default"/>
          <w:lang w:val="en"/>
        </w:rPr>
        <w:t xml:space="preserve">, </w:t>
      </w:r>
      <w:r>
        <w:t>Real milk</w:t>
      </w:r>
      <w:r>
        <w:rPr>
          <w:rFonts w:hint="default"/>
          <w:lang w:val="en"/>
        </w:rPr>
        <w:t xml:space="preserve">, </w:t>
      </w:r>
      <w:r>
        <w:t>Natural eggs."</w:t>
      </w:r>
    </w:p>
    <w:p>
      <w:pPr>
        <w:pStyle w:val="30"/>
        <w:keepNext w:val="0"/>
        <w:keepLines w:val="0"/>
        <w:widowControl/>
        <w:suppressLineNumbers w:val="0"/>
      </w:pPr>
      <w:r>
        <w:t>"In 2120, offering someone a genuine apple had become one of the greatest symbols of authority."</w:t>
      </w:r>
    </w:p>
    <w:p>
      <w:pPr>
        <w:pStyle w:val="30"/>
        <w:keepNext w:val="0"/>
        <w:keepLines w:val="0"/>
        <w:widowControl/>
        <w:suppressLineNumbers w:val="0"/>
      </w:pPr>
      <w:r>
        <w:t>Kael stared at the fire.</w:t>
      </w:r>
    </w:p>
    <w:p>
      <w:pPr>
        <w:pStyle w:val="30"/>
        <w:keepNext w:val="0"/>
        <w:keepLines w:val="0"/>
        <w:widowControl/>
        <w:suppressLineNumbers w:val="0"/>
      </w:pPr>
      <w:r>
        <w:t>"...An apple."</w:t>
      </w:r>
    </w:p>
    <w:p>
      <w:pPr>
        <w:pStyle w:val="30"/>
        <w:keepNext w:val="0"/>
        <w:keepLines w:val="0"/>
        <w:widowControl/>
        <w:suppressLineNumbers w:val="0"/>
      </w:pPr>
      <w:r>
        <w:t>"Yes."</w:t>
      </w:r>
    </w:p>
    <w:p>
      <w:pPr>
        <w:pStyle w:val="30"/>
        <w:keepNext w:val="0"/>
        <w:keepLines w:val="0"/>
        <w:widowControl/>
        <w:suppressLineNumbers w:val="0"/>
      </w:pPr>
      <w:r>
        <w:t>"A slightly bruised apple could be worth more than a luxury Aero-Strider."</w:t>
      </w:r>
    </w:p>
    <w:p>
      <w:pPr>
        <w:pStyle w:val="30"/>
        <w:keepNext w:val="0"/>
        <w:keepLines w:val="0"/>
        <w:widowControl/>
        <w:suppressLineNumbers w:val="0"/>
      </w:pPr>
      <w:r>
        <w:t>Cherry looked up at Kael in confusion before continuing to happily chew on roasted boar meat.</w:t>
      </w:r>
    </w:p>
    <w:p>
      <w:pPr>
        <w:pStyle w:val="30"/>
        <w:keepNext w:val="0"/>
        <w:keepLines w:val="0"/>
        <w:widowControl/>
        <w:suppressLineNumbers w:val="0"/>
      </w:pPr>
      <w:r>
        <w:t>Neither of them had ever seen an apple.</w:t>
      </w:r>
    </w:p>
    <w:p>
      <w:pPr>
        <w:pStyle w:val="30"/>
        <w:keepNext w:val="0"/>
        <w:keepLines w:val="0"/>
        <w:widowControl/>
        <w:suppressLineNumbers w:val="0"/>
      </w:pPr>
      <w:r>
        <w:t>"The final class..."</w:t>
      </w:r>
    </w:p>
    <w:p>
      <w:pPr>
        <w:pStyle w:val="30"/>
        <w:keepNext w:val="0"/>
        <w:keepLines w:val="0"/>
        <w:widowControl/>
        <w:suppressLineNumbers w:val="0"/>
      </w:pPr>
      <w:r>
        <w:t>Iris continued.</w:t>
      </w:r>
    </w:p>
    <w:p>
      <w:pPr>
        <w:pStyle w:val="30"/>
        <w:keepNext w:val="0"/>
        <w:keepLines w:val="0"/>
        <w:widowControl/>
        <w:suppressLineNumbers w:val="0"/>
      </w:pPr>
      <w:r>
        <w:t>"Class One."</w:t>
      </w:r>
    </w:p>
    <w:p>
      <w:pPr>
        <w:pStyle w:val="30"/>
        <w:keepNext w:val="0"/>
        <w:keepLines w:val="0"/>
        <w:widowControl/>
        <w:suppressLineNumbers w:val="0"/>
      </w:pPr>
      <w:r>
        <w:t>"The Sovereign Elite."</w:t>
      </w:r>
    </w:p>
    <w:p>
      <w:pPr>
        <w:pStyle w:val="30"/>
        <w:keepNext w:val="0"/>
        <w:keepLines w:val="0"/>
        <w:widowControl/>
        <w:suppressLineNumbers w:val="0"/>
      </w:pPr>
      <w:r>
        <w:t>"Approximately one hundredth of one percent of humanity."</w:t>
      </w:r>
    </w:p>
    <w:p>
      <w:pPr>
        <w:pStyle w:val="30"/>
        <w:keepNext w:val="0"/>
        <w:keepLines w:val="0"/>
        <w:widowControl/>
        <w:suppressLineNumbers w:val="0"/>
      </w:pPr>
      <w:r>
        <w:t>"They lived within heavily guarded Eden Enclaves."</w:t>
      </w:r>
    </w:p>
    <w:p>
      <w:pPr>
        <w:pStyle w:val="30"/>
        <w:keepNext w:val="0"/>
        <w:keepLines w:val="0"/>
        <w:widowControl/>
        <w:suppressLineNumbers w:val="0"/>
      </w:pPr>
      <w:r>
        <w:t>"Massive climate-controlled domes where forests, rivers, wildlife, and natural ecosystems had been preserved for generations."</w:t>
      </w:r>
    </w:p>
    <w:p>
      <w:pPr>
        <w:pStyle w:val="30"/>
        <w:keepNext w:val="0"/>
        <w:keepLines w:val="0"/>
        <w:widowControl/>
        <w:suppressLineNumbers w:val="0"/>
      </w:pPr>
      <w:r>
        <w:t>"They consumed completely organic diets."</w:t>
      </w:r>
    </w:p>
    <w:p>
      <w:pPr>
        <w:pStyle w:val="30"/>
        <w:keepNext w:val="0"/>
        <w:keepLines w:val="0"/>
        <w:widowControl/>
        <w:suppressLineNumbers w:val="0"/>
      </w:pPr>
      <w:r>
        <w:t>"Wild fish</w:t>
      </w:r>
      <w:r>
        <w:rPr>
          <w:rFonts w:hint="default"/>
          <w:lang w:val="en"/>
        </w:rPr>
        <w:t xml:space="preserve">, </w:t>
      </w:r>
      <w:r>
        <w:t>Heritage crops</w:t>
      </w:r>
      <w:r>
        <w:rPr>
          <w:rFonts w:hint="default"/>
          <w:lang w:val="en"/>
        </w:rPr>
        <w:t xml:space="preserve">, </w:t>
      </w:r>
      <w:r>
        <w:t>Orchard fruits</w:t>
      </w:r>
      <w:r>
        <w:rPr>
          <w:rFonts w:hint="default"/>
          <w:lang w:val="en"/>
        </w:rPr>
        <w:t xml:space="preserve">, </w:t>
      </w:r>
      <w:r>
        <w:t>Fresh meat."</w:t>
      </w:r>
    </w:p>
    <w:p>
      <w:pPr>
        <w:pStyle w:val="30"/>
        <w:keepNext w:val="0"/>
        <w:keepLines w:val="0"/>
        <w:widowControl/>
        <w:suppressLineNumbers w:val="0"/>
      </w:pPr>
      <w:r>
        <w:t>Silence settled between them.</w:t>
      </w:r>
    </w:p>
    <w:p>
      <w:pPr>
        <w:pStyle w:val="30"/>
        <w:keepNext w:val="0"/>
        <w:keepLines w:val="0"/>
        <w:widowControl/>
        <w:suppressLineNumbers w:val="0"/>
      </w:pPr>
      <w:r>
        <w:t>The crackling fire became the only sound.</w:t>
      </w:r>
    </w:p>
    <w:p>
      <w:pPr>
        <w:pStyle w:val="30"/>
        <w:keepNext w:val="0"/>
        <w:keepLines w:val="0"/>
        <w:widowControl/>
        <w:suppressLineNumbers w:val="0"/>
      </w:pPr>
      <w:r>
        <w:t>Kael slowly looked at the roasted boar in his hands.</w:t>
      </w:r>
    </w:p>
    <w:p>
      <w:pPr>
        <w:pStyle w:val="30"/>
        <w:keepNext w:val="0"/>
        <w:keepLines w:val="0"/>
        <w:widowControl/>
        <w:suppressLineNumbers w:val="0"/>
      </w:pPr>
      <w:r>
        <w:t>For twenty-one years...</w:t>
      </w:r>
    </w:p>
    <w:p>
      <w:pPr>
        <w:pStyle w:val="30"/>
        <w:keepNext w:val="0"/>
        <w:keepLines w:val="0"/>
        <w:widowControl/>
        <w:suppressLineNumbers w:val="0"/>
      </w:pPr>
      <w:r>
        <w:t>He had believed humanity had conquered nature.</w:t>
      </w:r>
    </w:p>
    <w:p>
      <w:pPr>
        <w:pStyle w:val="30"/>
        <w:keepNext w:val="0"/>
        <w:keepLines w:val="0"/>
        <w:widowControl/>
        <w:suppressLineNumbers w:val="0"/>
      </w:pPr>
      <w:r>
        <w:t>Now he understood the truth.</w:t>
      </w:r>
    </w:p>
    <w:p>
      <w:pPr>
        <w:pStyle w:val="30"/>
        <w:keepNext w:val="0"/>
        <w:keepLines w:val="0"/>
        <w:widowControl/>
        <w:suppressLineNumbers w:val="0"/>
      </w:pPr>
      <w:r>
        <w:t>Nature had never disappeared.</w:t>
      </w:r>
    </w:p>
    <w:p>
      <w:pPr>
        <w:pStyle w:val="30"/>
        <w:keepNext w:val="0"/>
        <w:keepLines w:val="0"/>
        <w:widowControl/>
        <w:suppressLineNumbers w:val="0"/>
      </w:pPr>
      <w:r>
        <w:t>It had simply become the greatest luxury on Earth.</w:t>
      </w:r>
    </w:p>
    <w:p>
      <w:pPr>
        <w:pStyle w:val="30"/>
        <w:keepNext w:val="0"/>
        <w:keepLines w:val="0"/>
        <w:widowControl/>
        <w:suppressLineNumbers w:val="0"/>
      </w:pPr>
      <w:r>
        <w:t>He quietly finished the last piece of roasted meat before standing up.</w:t>
      </w:r>
    </w:p>
    <w:p>
      <w:pPr>
        <w:pStyle w:val="30"/>
        <w:keepNext w:val="0"/>
        <w:keepLines w:val="0"/>
        <w:widowControl/>
        <w:suppressLineNumbers w:val="0"/>
      </w:pPr>
      <w:r>
        <w:t>"Time to move."</w:t>
      </w:r>
    </w:p>
    <w:p>
      <w:pPr>
        <w:pStyle w:val="30"/>
        <w:keepNext w:val="0"/>
        <w:keepLines w:val="0"/>
        <w:widowControl/>
        <w:suppressLineNumbers w:val="0"/>
      </w:pPr>
      <w:r>
        <w:t>Cherry immediately jumped onto his shoulder.</w:t>
      </w:r>
    </w:p>
    <w:p>
      <w:pPr>
        <w:pStyle w:val="30"/>
        <w:keepNext w:val="0"/>
        <w:keepLines w:val="0"/>
        <w:widowControl/>
        <w:suppressLineNumbers w:val="0"/>
      </w:pPr>
      <w:r>
        <w:t>"Meow."</w:t>
      </w:r>
    </w:p>
    <w:p>
      <w:pPr>
        <w:pStyle w:val="30"/>
        <w:keepNext w:val="0"/>
        <w:keepLines w:val="0"/>
        <w:widowControl/>
        <w:suppressLineNumbers w:val="0"/>
      </w:pPr>
      <w:r>
        <w:t>Iris projected a route through the dense forest.</w:t>
      </w:r>
    </w:p>
    <w:p>
      <w:pPr>
        <w:pStyle w:val="30"/>
        <w:keepNext w:val="0"/>
        <w:keepLines w:val="0"/>
        <w:widowControl/>
        <w:suppressLineNumbers w:val="0"/>
      </w:pPr>
      <w:r>
        <w:t>"Our destination remains Kyoto Black Citadel."</w:t>
      </w:r>
    </w:p>
    <w:p>
      <w:pPr>
        <w:pStyle w:val="30"/>
        <w:keepNext w:val="0"/>
        <w:keepLines w:val="0"/>
        <w:widowControl/>
        <w:suppressLineNumbers w:val="0"/>
      </w:pPr>
      <w:r>
        <w:t>"Estimated distance: ninety-seven kilometers."</w:t>
      </w:r>
    </w:p>
    <w:p>
      <w:pPr>
        <w:pStyle w:val="30"/>
        <w:keepNext w:val="0"/>
        <w:keepLines w:val="0"/>
        <w:widowControl/>
        <w:suppressLineNumbers w:val="0"/>
      </w:pPr>
      <w:r>
        <w:t>She paused.</w:t>
      </w:r>
    </w:p>
    <w:p>
      <w:pPr>
        <w:pStyle w:val="30"/>
        <w:keepNext w:val="0"/>
        <w:keepLines w:val="0"/>
        <w:widowControl/>
        <w:suppressLineNumbers w:val="0"/>
      </w:pPr>
      <w:r>
        <w:t>"However..."</w:t>
      </w:r>
    </w:p>
    <w:p>
      <w:pPr>
        <w:pStyle w:val="30"/>
        <w:keepNext w:val="0"/>
        <w:keepLines w:val="0"/>
        <w:widowControl/>
        <w:suppressLineNumbers w:val="0"/>
      </w:pPr>
      <w:r>
        <w:t>"I recommend we avoid the fastest route."</w:t>
      </w:r>
    </w:p>
    <w:p>
      <w:pPr>
        <w:pStyle w:val="30"/>
        <w:keepNext w:val="0"/>
        <w:keepLines w:val="0"/>
        <w:widowControl/>
        <w:suppressLineNumbers w:val="0"/>
      </w:pPr>
      <w:r>
        <w:t>Kael adjusted his spear across his back.</w:t>
      </w:r>
    </w:p>
    <w:p>
      <w:pPr>
        <w:pStyle w:val="30"/>
        <w:keepNext w:val="0"/>
        <w:keepLines w:val="0"/>
        <w:widowControl/>
        <w:suppressLineNumbers w:val="0"/>
      </w:pPr>
      <w:r>
        <w:t>"Because of the stronger monsters?"</w:t>
      </w:r>
    </w:p>
    <w:p>
      <w:pPr>
        <w:pStyle w:val="30"/>
        <w:keepNext w:val="0"/>
        <w:keepLines w:val="0"/>
        <w:widowControl/>
        <w:suppressLineNumbers w:val="0"/>
      </w:pPr>
      <w:r>
        <w:t>"Correct."</w:t>
      </w:r>
    </w:p>
    <w:p>
      <w:pPr>
        <w:pStyle w:val="30"/>
        <w:keepNext w:val="0"/>
        <w:keepLines w:val="0"/>
        <w:widowControl/>
        <w:suppressLineNumbers w:val="0"/>
      </w:pPr>
      <w:r>
        <w:t>"But also because this forest is the ideal training ground."</w:t>
      </w:r>
    </w:p>
    <w:p>
      <w:pPr>
        <w:pStyle w:val="30"/>
        <w:keepNext w:val="0"/>
        <w:keepLines w:val="0"/>
        <w:widowControl/>
        <w:suppressLineNumbers w:val="0"/>
      </w:pPr>
      <w:r>
        <w:t>"For the next month..."</w:t>
      </w:r>
    </w:p>
    <w:p>
      <w:pPr>
        <w:pStyle w:val="30"/>
        <w:keepNext w:val="0"/>
        <w:keepLines w:val="0"/>
        <w:widowControl/>
        <w:suppressLineNumbers w:val="0"/>
      </w:pPr>
      <w:r>
        <w:t>"...you will become stronger."</w:t>
      </w: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30"/>
        <w:keepNext w:val="0"/>
        <w:keepLines w:val="0"/>
        <w:widowControl/>
        <w:suppressLineNumbers w:val="0"/>
      </w:pPr>
      <w:r>
        <w:t>The journey through Mount Myōken became far more than simple travel.</w:t>
      </w:r>
    </w:p>
    <w:p>
      <w:pPr>
        <w:pStyle w:val="30"/>
        <w:keepNext w:val="0"/>
        <w:keepLines w:val="0"/>
        <w:widowControl/>
        <w:suppressLineNumbers w:val="0"/>
      </w:pPr>
      <w:r>
        <w:t>It became Kael's first true battlefield.</w:t>
      </w:r>
    </w:p>
    <w:p>
      <w:pPr>
        <w:pStyle w:val="30"/>
        <w:keepNext w:val="0"/>
        <w:keepLines w:val="0"/>
        <w:widowControl/>
        <w:suppressLineNumbers w:val="0"/>
      </w:pPr>
      <w:r>
        <w:t>Every kilometer forced him to adapt.</w:t>
      </w:r>
    </w:p>
    <w:p>
      <w:pPr>
        <w:pStyle w:val="30"/>
        <w:keepNext w:val="0"/>
        <w:keepLines w:val="0"/>
        <w:widowControl/>
        <w:suppressLineNumbers w:val="0"/>
      </w:pPr>
      <w:r>
        <w:t>Every hunt sharpened his instincts.</w:t>
      </w:r>
    </w:p>
    <w:p>
      <w:pPr>
        <w:pStyle w:val="30"/>
        <w:keepNext w:val="0"/>
        <w:keepLines w:val="0"/>
        <w:widowControl/>
        <w:suppressLineNumbers w:val="0"/>
      </w:pPr>
      <w:r>
        <w:t>Every meal strengthened his body.</w:t>
      </w:r>
    </w:p>
    <w:p>
      <w:pPr>
        <w:pStyle w:val="30"/>
        <w:keepNext w:val="0"/>
        <w:keepLines w:val="0"/>
        <w:widowControl/>
        <w:suppressLineNumbers w:val="0"/>
      </w:pPr>
      <w:r>
        <w:t>Every mistake nearly cost him his life.</w:t>
      </w:r>
    </w:p>
    <w:p>
      <w:pPr>
        <w:pStyle w:val="30"/>
        <w:keepNext w:val="0"/>
        <w:keepLines w:val="0"/>
        <w:widowControl/>
        <w:suppressLineNumbers w:val="0"/>
      </w:pPr>
      <w:r>
        <w:t>The first week was spent hunting creatures no stronger than the mutated boar.</w:t>
      </w:r>
    </w:p>
    <w:p>
      <w:pPr>
        <w:pStyle w:val="30"/>
        <w:keepNext w:val="0"/>
        <w:keepLines w:val="0"/>
        <w:widowControl/>
        <w:suppressLineNumbers w:val="0"/>
      </w:pPr>
      <w:r>
        <w:t>Mutated Japanese wild boars.</w:t>
      </w:r>
    </w:p>
    <w:p>
      <w:pPr>
        <w:pStyle w:val="30"/>
        <w:keepNext w:val="0"/>
        <w:keepLines w:val="0"/>
        <w:widowControl/>
        <w:suppressLineNumbers w:val="0"/>
      </w:pPr>
      <w:r>
        <w:t>Sika deer whose antlers could split tree trunks.</w:t>
      </w:r>
    </w:p>
    <w:p>
      <w:pPr>
        <w:pStyle w:val="30"/>
        <w:keepNext w:val="0"/>
        <w:keepLines w:val="0"/>
        <w:widowControl/>
        <w:suppressLineNumbers w:val="0"/>
      </w:pPr>
      <w:r>
        <w:t>Large Japanese macaques that attacked in coordinated packs.</w:t>
      </w:r>
    </w:p>
    <w:p>
      <w:pPr>
        <w:pStyle w:val="30"/>
        <w:keepNext w:val="0"/>
        <w:keepLines w:val="0"/>
        <w:widowControl/>
        <w:suppressLineNumbers w:val="0"/>
      </w:pPr>
      <w:r>
        <w:t>Brown-eared bulbuls that swooped from the canopy with razor-sharp talons.</w:t>
      </w:r>
    </w:p>
    <w:p>
      <w:pPr>
        <w:pStyle w:val="30"/>
        <w:keepNext w:val="0"/>
        <w:keepLines w:val="0"/>
        <w:widowControl/>
        <w:suppressLineNumbers w:val="0"/>
      </w:pPr>
      <w:r>
        <w:t>Each battle improved Kael's control over his own body.</w:t>
      </w:r>
    </w:p>
    <w:p>
      <w:pPr>
        <w:pStyle w:val="30"/>
        <w:keepNext w:val="0"/>
        <w:keepLines w:val="0"/>
        <w:widowControl/>
        <w:suppressLineNumbers w:val="0"/>
      </w:pPr>
      <w:r>
        <w:t>He no longer shattered rocks every time he punched.</w:t>
      </w:r>
    </w:p>
    <w:p>
      <w:pPr>
        <w:pStyle w:val="30"/>
        <w:keepNext w:val="0"/>
        <w:keepLines w:val="0"/>
        <w:widowControl/>
        <w:suppressLineNumbers w:val="0"/>
      </w:pPr>
      <w:r>
        <w:t>He learned exactly how much force was needed to kill without wasting energy.</w:t>
      </w:r>
    </w:p>
    <w:p>
      <w:pPr>
        <w:pStyle w:val="30"/>
        <w:keepNext w:val="0"/>
        <w:keepLines w:val="0"/>
        <w:widowControl/>
        <w:suppressLineNumbers w:val="0"/>
      </w:pPr>
      <w:r>
        <w:t>His spear became an extension of his arm.</w:t>
      </w:r>
    </w:p>
    <w:p>
      <w:pPr>
        <w:pStyle w:val="30"/>
        <w:keepNext w:val="0"/>
        <w:keepLines w:val="0"/>
        <w:widowControl/>
        <w:suppressLineNumbers w:val="0"/>
      </w:pPr>
      <w:r>
        <w:t>Cherry rarely interfered.</w:t>
      </w:r>
    </w:p>
    <w:p>
      <w:pPr>
        <w:pStyle w:val="30"/>
        <w:keepNext w:val="0"/>
        <w:keepLines w:val="0"/>
        <w:widowControl/>
        <w:suppressLineNumbers w:val="0"/>
      </w:pPr>
      <w:r>
        <w:t>She watched from nearby branches unless Kael's life was genuinely threatened.</w:t>
      </w:r>
    </w:p>
    <w:p>
      <w:pPr>
        <w:pStyle w:val="30"/>
        <w:keepNext w:val="0"/>
        <w:keepLines w:val="0"/>
        <w:widowControl/>
        <w:suppressLineNumbers w:val="0"/>
      </w:pPr>
      <w:r>
        <w:t>Iris remained true to her promise.</w:t>
      </w:r>
    </w:p>
    <w:p>
      <w:pPr>
        <w:pStyle w:val="30"/>
        <w:keepNext w:val="0"/>
        <w:keepLines w:val="0"/>
        <w:widowControl/>
        <w:suppressLineNumbers w:val="0"/>
      </w:pPr>
      <w:r>
        <w:t>She no longer warned him before every attack.</w:t>
      </w:r>
    </w:p>
    <w:p>
      <w:pPr>
        <w:pStyle w:val="30"/>
        <w:keepNext w:val="0"/>
        <w:keepLines w:val="0"/>
        <w:widowControl/>
        <w:suppressLineNumbers w:val="0"/>
      </w:pPr>
      <w:r>
        <w:t>Instead, she reviewed each battle afterward.</w:t>
      </w:r>
    </w:p>
    <w:p>
      <w:pPr>
        <w:pStyle w:val="30"/>
        <w:keepNext w:val="0"/>
        <w:keepLines w:val="0"/>
        <w:widowControl/>
        <w:suppressLineNumbers w:val="0"/>
      </w:pPr>
      <w:r>
        <w:t>"You reacted too slowly."</w:t>
      </w:r>
    </w:p>
    <w:p>
      <w:pPr>
        <w:pStyle w:val="30"/>
        <w:keepNext w:val="0"/>
        <w:keepLines w:val="0"/>
        <w:widowControl/>
        <w:suppressLineNumbers w:val="0"/>
      </w:pPr>
      <w:r>
        <w:t>"You relied too much on raw strength."</w:t>
      </w:r>
    </w:p>
    <w:p>
      <w:pPr>
        <w:pStyle w:val="30"/>
        <w:keepNext w:val="0"/>
        <w:keepLines w:val="0"/>
        <w:widowControl/>
        <w:suppressLineNumbers w:val="0"/>
      </w:pPr>
      <w:r>
        <w:t>"You failed to notice the second macaque."</w:t>
      </w:r>
    </w:p>
    <w:p>
      <w:pPr>
        <w:pStyle w:val="30"/>
        <w:keepNext w:val="0"/>
        <w:keepLines w:val="0"/>
        <w:widowControl/>
        <w:suppressLineNumbers w:val="0"/>
      </w:pPr>
      <w:r>
        <w:t>"You overextended your right shoulder."</w:t>
      </w:r>
    </w:p>
    <w:p>
      <w:pPr>
        <w:pStyle w:val="30"/>
        <w:keepNext w:val="0"/>
        <w:keepLines w:val="0"/>
        <w:widowControl/>
        <w:suppressLineNumbers w:val="0"/>
      </w:pPr>
      <w:r>
        <w:t>Every mistake became another lesson.</w:t>
      </w: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30"/>
        <w:keepNext w:val="0"/>
        <w:keepLines w:val="0"/>
        <w:widowControl/>
        <w:suppressLineNumbers w:val="0"/>
      </w:pPr>
      <w:r>
        <w:t>By the second week...</w:t>
      </w:r>
    </w:p>
    <w:p>
      <w:pPr>
        <w:pStyle w:val="30"/>
        <w:keepNext w:val="0"/>
        <w:keepLines w:val="0"/>
        <w:widowControl/>
        <w:suppressLineNumbers w:val="0"/>
      </w:pPr>
      <w:r>
        <w:t>The forest itself seemed determined to kill him.</w:t>
      </w:r>
    </w:p>
    <w:p>
      <w:pPr>
        <w:pStyle w:val="30"/>
        <w:keepNext w:val="0"/>
        <w:keepLines w:val="0"/>
        <w:widowControl/>
        <w:suppressLineNumbers w:val="0"/>
      </w:pPr>
      <w:r>
        <w:t>Large-billed crows attacked from above in coordinated flocks.</w:t>
      </w:r>
    </w:p>
    <w:p>
      <w:pPr>
        <w:pStyle w:val="30"/>
        <w:keepNext w:val="0"/>
        <w:keepLines w:val="0"/>
        <w:widowControl/>
        <w:suppressLineNumbers w:val="0"/>
      </w:pPr>
      <w:r>
        <w:t>Japanese tits, though much smaller, possessed astonishing speed. Their sharpened beaks could pierce bark as if it were paper, forcing Kael to remain constantly aware of threats descending from the canopy.</w:t>
      </w:r>
    </w:p>
    <w:p>
      <w:pPr>
        <w:pStyle w:val="30"/>
        <w:keepNext w:val="0"/>
        <w:keepLines w:val="0"/>
        <w:widowControl/>
        <w:suppressLineNumbers w:val="0"/>
      </w:pPr>
      <w:r>
        <w:t>The trees were no longer safe.</w:t>
      </w:r>
    </w:p>
    <w:p>
      <w:pPr>
        <w:pStyle w:val="30"/>
        <w:keepNext w:val="0"/>
        <w:keepLines w:val="0"/>
        <w:widowControl/>
        <w:suppressLineNumbers w:val="0"/>
      </w:pPr>
      <w:r>
        <w:t>Neither was the sky.</w:t>
      </w:r>
    </w:p>
    <w:p>
      <w:pPr>
        <w:pStyle w:val="30"/>
        <w:keepNext w:val="0"/>
        <w:keepLines w:val="0"/>
        <w:widowControl/>
        <w:suppressLineNumbers w:val="0"/>
      </w:pPr>
      <w:r>
        <w:t>One afternoon, while crossing a marsh, dozens of mutated tree frogs ambushed him from the muddy banks.</w:t>
      </w:r>
    </w:p>
    <w:p>
      <w:pPr>
        <w:pStyle w:val="30"/>
        <w:keepNext w:val="0"/>
        <w:keepLines w:val="0"/>
        <w:widowControl/>
        <w:suppressLineNumbers w:val="0"/>
      </w:pPr>
      <w:r>
        <w:t>Each leap carried them over twenty meters.</w:t>
      </w:r>
    </w:p>
    <w:p>
      <w:pPr>
        <w:pStyle w:val="30"/>
        <w:keepNext w:val="0"/>
        <w:keepLines w:val="0"/>
        <w:widowControl/>
        <w:suppressLineNumbers w:val="0"/>
      </w:pPr>
      <w:r>
        <w:t>Their sticky tongues struck like whips, while the toxins coating their skin slowly corroded whatever they touched.</w:t>
      </w:r>
    </w:p>
    <w:p>
      <w:pPr>
        <w:pStyle w:val="30"/>
        <w:keepNext w:val="0"/>
        <w:keepLines w:val="0"/>
        <w:widowControl/>
        <w:suppressLineNumbers w:val="0"/>
      </w:pPr>
      <w:r>
        <w:t>Kael escaped only after setting the surrounding reeds ablaze.</w:t>
      </w:r>
    </w:p>
    <w:p>
      <w:pPr>
        <w:pStyle w:val="30"/>
        <w:keepNext w:val="0"/>
        <w:keepLines w:val="0"/>
        <w:widowControl/>
        <w:suppressLineNumbers w:val="0"/>
      </w:pPr>
      <w:r>
        <w:t>The fire spread rapidly through the swamp.</w:t>
      </w:r>
    </w:p>
    <w:p>
      <w:pPr>
        <w:pStyle w:val="30"/>
        <w:keepNext w:val="0"/>
        <w:keepLines w:val="0"/>
        <w:widowControl/>
        <w:suppressLineNumbers w:val="0"/>
      </w:pPr>
      <w:r>
        <w:t>As he and Cherry watched from a distant ridge, Iris spoke.</w:t>
      </w:r>
    </w:p>
    <w:p>
      <w:pPr>
        <w:pStyle w:val="30"/>
        <w:keepNext w:val="0"/>
        <w:keepLines w:val="0"/>
        <w:widowControl/>
        <w:suppressLineNumbers w:val="0"/>
      </w:pPr>
      <w:r>
        <w:t>"Environmental awareness."</w:t>
      </w:r>
    </w:p>
    <w:p>
      <w:pPr>
        <w:pStyle w:val="30"/>
        <w:keepNext w:val="0"/>
        <w:keepLines w:val="0"/>
        <w:widowControl/>
        <w:suppressLineNumbers w:val="0"/>
      </w:pPr>
      <w:r>
        <w:t>"You finally used your surroundings instead of relying solely on strength."</w:t>
      </w:r>
    </w:p>
    <w:p>
      <w:pPr>
        <w:pStyle w:val="30"/>
        <w:keepNext w:val="0"/>
        <w:keepLines w:val="0"/>
        <w:widowControl/>
        <w:suppressLineNumbers w:val="0"/>
      </w:pPr>
      <w:r>
        <w:t>Kael smiled.</w:t>
      </w:r>
    </w:p>
    <w:p>
      <w:pPr>
        <w:pStyle w:val="30"/>
        <w:keepNext w:val="0"/>
        <w:keepLines w:val="0"/>
        <w:widowControl/>
        <w:suppressLineNumbers w:val="0"/>
      </w:pPr>
      <w:r>
        <w:t>"I guess I'm learning."</w:t>
      </w:r>
    </w:p>
    <w:p>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30"/>
        <w:keepNext w:val="0"/>
        <w:keepLines w:val="0"/>
        <w:widowControl/>
        <w:suppressLineNumbers w:val="0"/>
      </w:pPr>
      <w:r>
        <w:t>The third week marked another turning point.</w:t>
      </w:r>
    </w:p>
    <w:p>
      <w:pPr>
        <w:pStyle w:val="30"/>
        <w:keepNext w:val="0"/>
        <w:keepLines w:val="0"/>
        <w:widowControl/>
        <w:suppressLineNumbers w:val="0"/>
      </w:pPr>
      <w:r>
        <w:t>The insects had begun mutating.</w:t>
      </w:r>
    </w:p>
    <w:p>
      <w:pPr>
        <w:pStyle w:val="30"/>
        <w:keepNext w:val="0"/>
        <w:keepLines w:val="0"/>
        <w:widowControl/>
        <w:suppressLineNumbers w:val="0"/>
      </w:pPr>
      <w:r>
        <w:t>At first glance they appeared harmless.</w:t>
      </w:r>
    </w:p>
    <w:p>
      <w:pPr>
        <w:pStyle w:val="30"/>
        <w:keepNext w:val="0"/>
        <w:keepLines w:val="0"/>
        <w:widowControl/>
        <w:suppressLineNumbers w:val="0"/>
      </w:pPr>
      <w:r>
        <w:t>They weren't.</w:t>
      </w:r>
    </w:p>
    <w:p>
      <w:pPr>
        <w:pStyle w:val="30"/>
        <w:keepNext w:val="0"/>
        <w:keepLines w:val="0"/>
        <w:widowControl/>
        <w:suppressLineNumbers w:val="0"/>
      </w:pPr>
      <w:r>
        <w:t>Mutated cicadas generated sonic vibrations capable of rupturing eardrums and disorienting prey.</w:t>
      </w:r>
    </w:p>
    <w:p>
      <w:pPr>
        <w:pStyle w:val="30"/>
        <w:keepNext w:val="0"/>
        <w:keepLines w:val="0"/>
        <w:widowControl/>
        <w:suppressLineNumbers w:val="0"/>
      </w:pPr>
      <w:r>
        <w:t>Entire trees shook as thousands of them screamed together.</w:t>
      </w:r>
    </w:p>
    <w:p>
      <w:pPr>
        <w:pStyle w:val="30"/>
        <w:keepNext w:val="0"/>
        <w:keepLines w:val="0"/>
        <w:widowControl/>
        <w:suppressLineNumbers w:val="0"/>
      </w:pPr>
      <w:r>
        <w:t>Kael fought nearly blind, guided only by instinct and Iris's earlier training.</w:t>
      </w:r>
    </w:p>
    <w:p>
      <w:pPr>
        <w:pStyle w:val="30"/>
        <w:keepNext w:val="0"/>
        <w:keepLines w:val="0"/>
        <w:widowControl/>
        <w:suppressLineNumbers w:val="0"/>
      </w:pPr>
      <w:r>
        <w:t>Days later...</w:t>
      </w:r>
    </w:p>
    <w:p>
      <w:pPr>
        <w:pStyle w:val="30"/>
        <w:keepNext w:val="0"/>
        <w:keepLines w:val="0"/>
        <w:widowControl/>
        <w:suppressLineNumbers w:val="0"/>
      </w:pPr>
      <w:r>
        <w:t>A cloud of enormous butterflies drifted silently through the forest.</w:t>
      </w:r>
    </w:p>
    <w:p>
      <w:pPr>
        <w:pStyle w:val="30"/>
        <w:keepNext w:val="0"/>
        <w:keepLines w:val="0"/>
        <w:widowControl/>
        <w:suppressLineNumbers w:val="0"/>
      </w:pPr>
      <w:r>
        <w:t>Their shimmering wings scattered microscopic scales that induced vivid hallucinations.</w:t>
      </w:r>
    </w:p>
    <w:p>
      <w:pPr>
        <w:pStyle w:val="30"/>
        <w:keepNext w:val="0"/>
        <w:keepLines w:val="0"/>
        <w:widowControl/>
        <w:suppressLineNumbers w:val="0"/>
      </w:pPr>
      <w:r>
        <w:t>For nearly an hour...</w:t>
      </w:r>
    </w:p>
    <w:p>
      <w:pPr>
        <w:pStyle w:val="30"/>
        <w:keepNext w:val="0"/>
        <w:keepLines w:val="0"/>
        <w:widowControl/>
        <w:suppressLineNumbers w:val="0"/>
      </w:pPr>
      <w:r>
        <w:t>Kael believed he was walking beside Emily and the others.</w:t>
      </w:r>
    </w:p>
    <w:p>
      <w:pPr>
        <w:pStyle w:val="30"/>
        <w:keepNext w:val="0"/>
        <w:keepLines w:val="0"/>
        <w:widowControl/>
        <w:suppressLineNumbers w:val="0"/>
      </w:pPr>
      <w:r>
        <w:t>Only Cherry's desperate scratching pulled him back to reality before he wandered off the edge of a cliff.</w:t>
      </w:r>
    </w:p>
    <w:p>
      <w:pPr>
        <w:pStyle w:val="30"/>
        <w:keepNext w:val="0"/>
        <w:keepLines w:val="0"/>
        <w:widowControl/>
        <w:suppressLineNumbers w:val="0"/>
      </w:pPr>
      <w:r>
        <w:t>Afterward...</w:t>
      </w:r>
    </w:p>
    <w:p>
      <w:pPr>
        <w:pStyle w:val="30"/>
        <w:keepNext w:val="0"/>
        <w:keepLines w:val="0"/>
        <w:widowControl/>
        <w:suppressLineNumbers w:val="0"/>
      </w:pPr>
      <w:r>
        <w:t>Kael made a habit of trusting his instincts before his eyes.</w:t>
      </w:r>
    </w:p>
    <w:p>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30"/>
        <w:keepNext w:val="0"/>
        <w:keepLines w:val="0"/>
        <w:widowControl/>
        <w:suppressLineNumbers w:val="0"/>
      </w:pPr>
      <w:r>
        <w:t>By the fourth week...</w:t>
      </w:r>
    </w:p>
    <w:p>
      <w:pPr>
        <w:pStyle w:val="30"/>
        <w:keepNext w:val="0"/>
        <w:keepLines w:val="0"/>
        <w:widowControl/>
        <w:suppressLineNumbers w:val="0"/>
      </w:pPr>
      <w:r>
        <w:t>Even Iris noticed the change.</w:t>
      </w:r>
    </w:p>
    <w:p>
      <w:pPr>
        <w:pStyle w:val="30"/>
        <w:keepNext w:val="0"/>
        <w:keepLines w:val="0"/>
        <w:widowControl/>
        <w:suppressLineNumbers w:val="0"/>
      </w:pPr>
      <w:r>
        <w:t>"Your movements have become considerably more efficient."</w:t>
      </w:r>
    </w:p>
    <w:p>
      <w:pPr>
        <w:pStyle w:val="30"/>
        <w:keepNext w:val="0"/>
        <w:keepLines w:val="0"/>
        <w:widowControl/>
        <w:suppressLineNumbers w:val="0"/>
      </w:pPr>
      <w:r>
        <w:t>"You hesitate less."</w:t>
      </w:r>
    </w:p>
    <w:p>
      <w:pPr>
        <w:pStyle w:val="30"/>
        <w:keepNext w:val="0"/>
        <w:keepLines w:val="0"/>
        <w:widowControl/>
        <w:suppressLineNumbers w:val="0"/>
      </w:pPr>
      <w:r>
        <w:t>"You observe more."</w:t>
      </w:r>
    </w:p>
    <w:p>
      <w:pPr>
        <w:pStyle w:val="30"/>
        <w:keepNext w:val="0"/>
        <w:keepLines w:val="0"/>
        <w:widowControl/>
        <w:suppressLineNumbers w:val="0"/>
      </w:pPr>
      <w:r>
        <w:t>"You now instinctively predict attacks before they occur."</w:t>
      </w:r>
    </w:p>
    <w:p>
      <w:pPr>
        <w:pStyle w:val="30"/>
        <w:keepNext w:val="0"/>
        <w:keepLines w:val="0"/>
        <w:widowControl/>
        <w:suppressLineNumbers w:val="0"/>
      </w:pPr>
      <w:r>
        <w:t>Kael smiled.</w:t>
      </w:r>
    </w:p>
    <w:p>
      <w:pPr>
        <w:pStyle w:val="30"/>
        <w:keepNext w:val="0"/>
        <w:keepLines w:val="0"/>
        <w:widowControl/>
        <w:suppressLineNumbers w:val="0"/>
      </w:pPr>
      <w:r>
        <w:t>"I finally stopped fighting like someone who's scared."</w:t>
      </w:r>
    </w:p>
    <w:p>
      <w:pPr>
        <w:pStyle w:val="30"/>
        <w:keepNext w:val="0"/>
        <w:keepLines w:val="0"/>
        <w:widowControl/>
        <w:suppressLineNumbers w:val="0"/>
      </w:pPr>
      <w:r>
        <w:t>"You are still afraid."</w:t>
      </w:r>
    </w:p>
    <w:p>
      <w:pPr>
        <w:pStyle w:val="30"/>
        <w:keepNext w:val="0"/>
        <w:keepLines w:val="0"/>
        <w:widowControl/>
        <w:suppressLineNumbers w:val="0"/>
      </w:pPr>
      <w:r>
        <w:t>"But you have learned to fight despite that fear."</w:t>
      </w:r>
    </w:p>
    <w:p>
      <w:pPr>
        <w:pStyle w:val="30"/>
        <w:keepNext w:val="0"/>
        <w:keepLines w:val="0"/>
        <w:widowControl/>
        <w:suppressLineNumbers w:val="0"/>
      </w:pPr>
      <w:r>
        <w:t>For the first time...</w:t>
      </w:r>
    </w:p>
    <w:p>
      <w:pPr>
        <w:pStyle w:val="30"/>
        <w:keepNext w:val="0"/>
        <w:keepLines w:val="0"/>
        <w:widowControl/>
        <w:suppressLineNumbers w:val="0"/>
      </w:pPr>
      <w:r>
        <w:t>Iris sounded almost... proud.</w:t>
      </w:r>
    </w:p>
    <w:p>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30"/>
        <w:keepNext w:val="0"/>
        <w:keepLines w:val="0"/>
        <w:widowControl/>
        <w:suppressLineNumbers w:val="0"/>
      </w:pPr>
      <w:r>
        <w:t>Not every battle was won easily.</w:t>
      </w:r>
    </w:p>
    <w:p>
      <w:pPr>
        <w:pStyle w:val="30"/>
        <w:keepNext w:val="0"/>
        <w:keepLines w:val="0"/>
        <w:widowControl/>
        <w:suppressLineNumbers w:val="0"/>
      </w:pPr>
      <w:r>
        <w:t>One evening, Kael encountered a colossal mutated sika deer nearly four meters tall.</w:t>
      </w:r>
    </w:p>
    <w:p>
      <w:pPr>
        <w:pStyle w:val="30"/>
        <w:keepNext w:val="0"/>
        <w:keepLines w:val="0"/>
        <w:widowControl/>
        <w:suppressLineNumbers w:val="0"/>
      </w:pPr>
      <w:r>
        <w:t>Its antlers glowed with an emerald sheen, hard enough to shatter granite.</w:t>
      </w:r>
    </w:p>
    <w:p>
      <w:pPr>
        <w:pStyle w:val="30"/>
        <w:keepNext w:val="0"/>
        <w:keepLines w:val="0"/>
        <w:widowControl/>
        <w:suppressLineNumbers w:val="0"/>
      </w:pPr>
      <w:r>
        <w:t>Rather than charging mindlessly like the boars, it circled him with surprising patience.</w:t>
      </w:r>
    </w:p>
    <w:p>
      <w:pPr>
        <w:pStyle w:val="30"/>
        <w:keepNext w:val="0"/>
        <w:keepLines w:val="0"/>
        <w:widowControl/>
        <w:suppressLineNumbers w:val="0"/>
      </w:pPr>
      <w:r>
        <w:t>The battle lasted almost twenty minutes.</w:t>
      </w:r>
    </w:p>
    <w:p>
      <w:pPr>
        <w:pStyle w:val="30"/>
        <w:keepNext w:val="0"/>
        <w:keepLines w:val="0"/>
        <w:widowControl/>
        <w:suppressLineNumbers w:val="0"/>
      </w:pPr>
      <w:r>
        <w:t>Twice Kael was thrown into trees.</w:t>
      </w:r>
    </w:p>
    <w:p>
      <w:pPr>
        <w:pStyle w:val="30"/>
        <w:keepNext w:val="0"/>
        <w:keepLines w:val="0"/>
        <w:widowControl/>
        <w:suppressLineNumbers w:val="0"/>
      </w:pPr>
      <w:r>
        <w:t>His left shoulder was dislocated after blocking a direct antler strike.</w:t>
      </w:r>
    </w:p>
    <w:p>
      <w:pPr>
        <w:pStyle w:val="30"/>
        <w:keepNext w:val="0"/>
        <w:keepLines w:val="0"/>
        <w:widowControl/>
        <w:suppressLineNumbers w:val="0"/>
      </w:pPr>
      <w:r>
        <w:t>Even Cherry was forced to intervene briefly, distracting the beast long enough for Kael to reset his shoulder.</w:t>
      </w:r>
    </w:p>
    <w:p>
      <w:pPr>
        <w:pStyle w:val="30"/>
        <w:keepNext w:val="0"/>
        <w:keepLines w:val="0"/>
        <w:widowControl/>
        <w:suppressLineNumbers w:val="0"/>
      </w:pPr>
      <w:r>
        <w:t>Only after studying the deer's movements did Kael notice its injured rear leg.</w:t>
      </w:r>
    </w:p>
    <w:p>
      <w:pPr>
        <w:pStyle w:val="30"/>
        <w:keepNext w:val="0"/>
        <w:keepLines w:val="0"/>
        <w:widowControl/>
        <w:suppressLineNumbers w:val="0"/>
      </w:pPr>
      <w:r>
        <w:t>He stopped meeting strength with strength.</w:t>
      </w:r>
    </w:p>
    <w:p>
      <w:pPr>
        <w:pStyle w:val="30"/>
        <w:keepNext w:val="0"/>
        <w:keepLines w:val="0"/>
        <w:widowControl/>
        <w:suppressLineNumbers w:val="0"/>
      </w:pPr>
      <w:r>
        <w:t>Instead, he waited.</w:t>
      </w:r>
    </w:p>
    <w:p>
      <w:pPr>
        <w:pStyle w:val="30"/>
        <w:keepNext w:val="0"/>
        <w:keepLines w:val="0"/>
        <w:widowControl/>
        <w:suppressLineNumbers w:val="0"/>
      </w:pPr>
      <w:r>
        <w:t>Dodged.</w:t>
      </w:r>
    </w:p>
    <w:p>
      <w:pPr>
        <w:pStyle w:val="30"/>
        <w:keepNext w:val="0"/>
        <w:keepLines w:val="0"/>
        <w:widowControl/>
        <w:suppressLineNumbers w:val="0"/>
      </w:pPr>
      <w:r>
        <w:t>Countered.</w:t>
      </w:r>
    </w:p>
    <w:p>
      <w:pPr>
        <w:pStyle w:val="30"/>
        <w:keepNext w:val="0"/>
        <w:keepLines w:val="0"/>
        <w:widowControl/>
        <w:suppressLineNumbers w:val="0"/>
      </w:pPr>
      <w:r>
        <w:t>When the opportunity finally appeared...</w:t>
      </w:r>
    </w:p>
    <w:p>
      <w:pPr>
        <w:pStyle w:val="30"/>
        <w:keepNext w:val="0"/>
        <w:keepLines w:val="0"/>
        <w:widowControl/>
        <w:suppressLineNumbers w:val="0"/>
      </w:pPr>
      <w:r>
        <w:t>His spear pierced directly through the weakened joint.</w:t>
      </w:r>
    </w:p>
    <w:p>
      <w:pPr>
        <w:pStyle w:val="30"/>
        <w:keepNext w:val="0"/>
        <w:keepLines w:val="0"/>
        <w:widowControl/>
        <w:suppressLineNumbers w:val="0"/>
      </w:pPr>
      <w:r>
        <w:t>The giant collapsed.</w:t>
      </w:r>
    </w:p>
    <w:p>
      <w:pPr>
        <w:pStyle w:val="30"/>
        <w:keepNext w:val="0"/>
        <w:keepLines w:val="0"/>
        <w:widowControl/>
        <w:suppressLineNumbers w:val="0"/>
      </w:pPr>
      <w:r>
        <w:t>That battle taught Kael patience.</w:t>
      </w:r>
    </w:p>
    <w:p>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30"/>
        <w:keepNext w:val="0"/>
        <w:keepLines w:val="0"/>
        <w:widowControl/>
        <w:suppressLineNumbers w:val="0"/>
      </w:pPr>
      <w:r>
        <w:t>Another battle nearly claimed his life.</w:t>
      </w:r>
    </w:p>
    <w:p>
      <w:pPr>
        <w:pStyle w:val="30"/>
        <w:keepNext w:val="0"/>
        <w:keepLines w:val="0"/>
        <w:widowControl/>
        <w:suppressLineNumbers w:val="0"/>
      </w:pPr>
      <w:r>
        <w:t>Deep within a rocky valley, Kael accidentally disturbed the nest of hundreds of mutated large-billed crows.</w:t>
      </w:r>
    </w:p>
    <w:p>
      <w:pPr>
        <w:pStyle w:val="30"/>
        <w:keepNext w:val="0"/>
        <w:keepLines w:val="0"/>
        <w:widowControl/>
        <w:suppressLineNumbers w:val="0"/>
      </w:pPr>
      <w:r>
        <w:t>The flock darkened the sky.</w:t>
      </w:r>
    </w:p>
    <w:p>
      <w:pPr>
        <w:pStyle w:val="30"/>
        <w:keepNext w:val="0"/>
        <w:keepLines w:val="0"/>
        <w:widowControl/>
        <w:suppressLineNumbers w:val="0"/>
      </w:pPr>
      <w:r>
        <w:t>Thousands of razor-sharp feathers rained down like arrows.</w:t>
      </w:r>
    </w:p>
    <w:p>
      <w:pPr>
        <w:pStyle w:val="30"/>
        <w:keepNext w:val="0"/>
        <w:keepLines w:val="0"/>
        <w:widowControl/>
        <w:suppressLineNumbers w:val="0"/>
      </w:pPr>
      <w:r>
        <w:t>Kael sprinted through the forest while Cherry darted between the birds faster than they could react.</w:t>
      </w:r>
    </w:p>
    <w:p>
      <w:pPr>
        <w:pStyle w:val="30"/>
        <w:keepNext w:val="0"/>
        <w:keepLines w:val="0"/>
        <w:widowControl/>
        <w:suppressLineNumbers w:val="0"/>
      </w:pPr>
      <w:r>
        <w:t>Instead of fighting the entire flock...</w:t>
      </w:r>
    </w:p>
    <w:p>
      <w:pPr>
        <w:pStyle w:val="30"/>
        <w:keepNext w:val="0"/>
        <w:keepLines w:val="0"/>
        <w:widowControl/>
        <w:suppressLineNumbers w:val="0"/>
      </w:pPr>
      <w:r>
        <w:t>Kael collapsed the entrance to their nesting cliffs using a massive landslide triggered by loosening several weathered boulders.</w:t>
      </w:r>
    </w:p>
    <w:p>
      <w:pPr>
        <w:pStyle w:val="30"/>
        <w:keepNext w:val="0"/>
        <w:keepLines w:val="0"/>
        <w:widowControl/>
        <w:suppressLineNumbers w:val="0"/>
      </w:pPr>
      <w:r>
        <w:t>As the mountain thundered behind him...</w:t>
      </w:r>
    </w:p>
    <w:p>
      <w:pPr>
        <w:pStyle w:val="30"/>
        <w:keepNext w:val="0"/>
        <w:keepLines w:val="0"/>
        <w:widowControl/>
        <w:suppressLineNumbers w:val="0"/>
      </w:pPr>
      <w:r>
        <w:t>He finally understood that survival did not always mean killing every enemy.</w:t>
      </w:r>
    </w:p>
    <w:p>
      <w:pPr>
        <w:pStyle w:val="30"/>
        <w:keepNext w:val="0"/>
        <w:keepLines w:val="0"/>
        <w:widowControl/>
        <w:suppressLineNumbers w:val="0"/>
      </w:pPr>
      <w:r>
        <w:t>Sometimes...</w:t>
      </w:r>
    </w:p>
    <w:p>
      <w:pPr>
        <w:pStyle w:val="30"/>
        <w:keepNext w:val="0"/>
        <w:keepLines w:val="0"/>
        <w:widowControl/>
        <w:suppressLineNumbers w:val="0"/>
      </w:pPr>
      <w:r>
        <w:t>The smartest victory was simply escaping.</w:t>
      </w:r>
    </w:p>
    <w:p>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30"/>
        <w:keepNext w:val="0"/>
        <w:keepLines w:val="0"/>
        <w:widowControl/>
        <w:suppressLineNumbers w:val="0"/>
      </w:pPr>
      <w:r>
        <w:t>One month passed.</w:t>
      </w:r>
    </w:p>
    <w:p>
      <w:pPr>
        <w:pStyle w:val="30"/>
        <w:keepNext w:val="0"/>
        <w:keepLines w:val="0"/>
        <w:widowControl/>
        <w:suppressLineNumbers w:val="0"/>
      </w:pPr>
      <w:r>
        <w:t>The towering mountains gradually became less dense.</w:t>
      </w:r>
    </w:p>
    <w:p>
      <w:pPr>
        <w:pStyle w:val="30"/>
        <w:keepNext w:val="0"/>
        <w:keepLines w:val="0"/>
        <w:widowControl/>
        <w:suppressLineNumbers w:val="0"/>
      </w:pPr>
      <w:r>
        <w:t>Ahead, rows of enormous metallic pillars stretched across the landscape.</w:t>
      </w:r>
    </w:p>
    <w:p>
      <w:pPr>
        <w:pStyle w:val="30"/>
        <w:keepNext w:val="0"/>
        <w:keepLines w:val="0"/>
        <w:widowControl/>
        <w:suppressLineNumbers w:val="0"/>
      </w:pPr>
      <w:r>
        <w:t>Each pillar stood nearly fifteen meters tall.</w:t>
      </w:r>
    </w:p>
    <w:p>
      <w:pPr>
        <w:pStyle w:val="30"/>
        <w:keepNext w:val="0"/>
        <w:keepLines w:val="0"/>
        <w:widowControl/>
        <w:suppressLineNumbers w:val="0"/>
      </w:pPr>
      <w:r>
        <w:t>Brilliant sheets of blue-white energy flowed continuously between them, forming an immense wall that surrounded the entire Mount Myōken quarantine zone.</w:t>
      </w:r>
    </w:p>
    <w:p>
      <w:pPr>
        <w:pStyle w:val="30"/>
        <w:keepNext w:val="0"/>
        <w:keepLines w:val="0"/>
        <w:widowControl/>
        <w:suppressLineNumbers w:val="0"/>
      </w:pPr>
      <w:r>
        <w:t>Tiny arcs of electricity danced across its surface, releasing a low humming sound that echoed through the valley.</w:t>
      </w:r>
    </w:p>
    <w:p>
      <w:pPr>
        <w:pStyle w:val="30"/>
        <w:keepNext w:val="0"/>
        <w:keepLines w:val="0"/>
        <w:widowControl/>
        <w:suppressLineNumbers w:val="0"/>
      </w:pPr>
      <w:r>
        <w:t>Kael stopped.</w:t>
      </w:r>
    </w:p>
    <w:p>
      <w:pPr>
        <w:pStyle w:val="30"/>
        <w:keepNext w:val="0"/>
        <w:keepLines w:val="0"/>
        <w:widowControl/>
        <w:suppressLineNumbers w:val="0"/>
      </w:pPr>
      <w:r>
        <w:t>"So..."</w:t>
      </w:r>
    </w:p>
    <w:p>
      <w:pPr>
        <w:pStyle w:val="30"/>
        <w:keepNext w:val="0"/>
        <w:keepLines w:val="0"/>
        <w:widowControl/>
        <w:suppressLineNumbers w:val="0"/>
      </w:pPr>
      <w:r>
        <w:t>"We're almost out."</w:t>
      </w:r>
    </w:p>
    <w:p>
      <w:pPr>
        <w:pStyle w:val="30"/>
        <w:keepNext w:val="0"/>
        <w:keepLines w:val="0"/>
        <w:widowControl/>
        <w:suppressLineNumbers w:val="0"/>
      </w:pPr>
      <w:r>
        <w:t>"Correct," Iris replied.</w:t>
      </w:r>
    </w:p>
    <w:p>
      <w:pPr>
        <w:pStyle w:val="30"/>
        <w:keepNext w:val="0"/>
        <w:keepLines w:val="0"/>
        <w:widowControl/>
        <w:suppressLineNumbers w:val="0"/>
      </w:pPr>
      <w:r>
        <w:t>"Once we cross these barriers, Kyoto Black Citadel will be considerably closer."</w:t>
      </w:r>
    </w:p>
    <w:p>
      <w:pPr>
        <w:pStyle w:val="30"/>
        <w:keepNext w:val="0"/>
        <w:keepLines w:val="0"/>
        <w:widowControl/>
        <w:suppressLineNumbers w:val="0"/>
      </w:pPr>
      <w:r>
        <w:t>Kael quietly looked back toward the endless forest behind him.</w:t>
      </w:r>
    </w:p>
    <w:p>
      <w:pPr>
        <w:pStyle w:val="30"/>
        <w:keepNext w:val="0"/>
        <w:keepLines w:val="0"/>
        <w:widowControl/>
        <w:suppressLineNumbers w:val="0"/>
      </w:pPr>
      <w:r>
        <w:t>During the past month...</w:t>
      </w:r>
    </w:p>
    <w:p>
      <w:pPr>
        <w:pStyle w:val="30"/>
        <w:keepNext w:val="0"/>
        <w:keepLines w:val="0"/>
        <w:widowControl/>
        <w:suppressLineNumbers w:val="0"/>
      </w:pPr>
      <w:r>
        <w:t>Mount Myōken had transformed him.</w:t>
      </w:r>
    </w:p>
    <w:p>
      <w:pPr>
        <w:pStyle w:val="30"/>
        <w:keepNext w:val="0"/>
        <w:keepLines w:val="0"/>
        <w:widowControl/>
        <w:suppressLineNumbers w:val="0"/>
      </w:pPr>
      <w:r>
        <w:t>Not only mentally, but physically as well.</w:t>
      </w:r>
    </w:p>
    <w:p>
      <w:pPr>
        <w:pStyle w:val="30"/>
        <w:keepNext w:val="0"/>
        <w:keepLines w:val="0"/>
        <w:widowControl/>
        <w:suppressLineNumbers w:val="0"/>
      </w:pPr>
      <w:r>
        <w:t>In just a single month, his body had undergone a dramatic metamorphosis. The constant battles, relentless training, and the endless supply of nutrient-rich mutated meat had accelerated his growth far beyond what should have been possible.</w:t>
      </w:r>
    </w:p>
    <w:p>
      <w:pPr>
        <w:pStyle w:val="30"/>
        <w:keepNext w:val="0"/>
        <w:keepLines w:val="0"/>
        <w:widowControl/>
        <w:suppressLineNumbers w:val="0"/>
      </w:pPr>
      <w:r>
        <w:t>His height had increased from barely five feet six inches to nearly five feet nine. His once lean, ordinary frame had filled out with dense muscle, his weight climbing from fifty-eight kilograms to around seventy-six. Thick cords of muscle now wrapped around his arms and legs, while his chest and back had broadened considerably. His shoulders had become wider, giving him a naturally imposing silhouette even while standing still.</w:t>
      </w:r>
    </w:p>
    <w:p>
      <w:pPr>
        <w:pStyle w:val="30"/>
        <w:keepNext w:val="0"/>
        <w:keepLines w:val="0"/>
        <w:widowControl/>
        <w:suppressLineNumbers w:val="0"/>
      </w:pPr>
      <w:r>
        <w:t>The softness that had once marked him as an ordinary university student had completely disappeared. Every movement carried the controlled power of someone who had survived countless life-and-death battles. Faded scars, old cuts, and skin darkened by weeks beneath the forest sun only reinforced the impression.</w:t>
      </w:r>
    </w:p>
    <w:p>
      <w:pPr>
        <w:pStyle w:val="30"/>
        <w:keepNext w:val="0"/>
        <w:keepLines w:val="0"/>
        <w:widowControl/>
        <w:suppressLineNumbers w:val="0"/>
      </w:pPr>
      <w:r>
        <w:t>At first glance, few would mistake him for a first-year university student anymore.</w:t>
      </w:r>
    </w:p>
    <w:p>
      <w:pPr>
        <w:pStyle w:val="30"/>
        <w:keepNext w:val="0"/>
        <w:keepLines w:val="0"/>
        <w:widowControl/>
        <w:suppressLineNumbers w:val="0"/>
      </w:pPr>
      <w:r>
        <w:t>He looked more like a seasoned soldier who had spent years surviving on the battlefield than someone who had entered the apocalypse barely over a month ago.</w:t>
      </w:r>
    </w:p>
    <w:p>
      <w:pPr>
        <w:pStyle w:val="30"/>
        <w:keepNext w:val="0"/>
        <w:keepLines w:val="0"/>
        <w:widowControl/>
        <w:suppressLineNumbers w:val="0"/>
      </w:pPr>
      <w:r>
        <w:t>He had fought countless mutated creatures.</w:t>
      </w:r>
    </w:p>
    <w:p>
      <w:pPr>
        <w:pStyle w:val="30"/>
        <w:keepNext w:val="0"/>
        <w:keepLines w:val="0"/>
        <w:widowControl/>
        <w:suppressLineNumbers w:val="0"/>
      </w:pPr>
      <w:r>
        <w:t>Some possessed only five times the strength of an average adult.</w:t>
      </w:r>
    </w:p>
    <w:p>
      <w:pPr>
        <w:pStyle w:val="30"/>
        <w:keepNext w:val="0"/>
        <w:keepLines w:val="0"/>
        <w:widowControl/>
        <w:suppressLineNumbers w:val="0"/>
      </w:pPr>
      <w:r>
        <w:t>Others exceeded twenty times.</w:t>
      </w:r>
    </w:p>
    <w:p>
      <w:pPr>
        <w:pStyle w:val="30"/>
        <w:keepNext w:val="0"/>
        <w:keepLines w:val="0"/>
        <w:widowControl/>
        <w:suppressLineNumbers w:val="0"/>
      </w:pPr>
      <w:r>
        <w:t>Not every battle had ended in victory.</w:t>
      </w:r>
    </w:p>
    <w:p>
      <w:pPr>
        <w:pStyle w:val="30"/>
        <w:keepNext w:val="0"/>
        <w:keepLines w:val="0"/>
        <w:widowControl/>
        <w:suppressLineNumbers w:val="0"/>
      </w:pPr>
      <w:r>
        <w:t>More than once, he had survived only because Cherry intervened at the last moment.</w:t>
      </w:r>
    </w:p>
    <w:p>
      <w:pPr>
        <w:pStyle w:val="30"/>
        <w:keepNext w:val="0"/>
        <w:keepLines w:val="0"/>
        <w:widowControl/>
        <w:suppressLineNumbers w:val="0"/>
      </w:pPr>
      <w:r>
        <w:t>Other times, he escaped through careful planning rather than superior strength.</w:t>
      </w:r>
    </w:p>
    <w:p>
      <w:pPr>
        <w:pStyle w:val="30"/>
        <w:keepNext w:val="0"/>
        <w:keepLines w:val="0"/>
        <w:widowControl/>
        <w:suppressLineNumbers w:val="0"/>
      </w:pPr>
      <w:r>
        <w:t>He no longer relied solely on overwhelming force.</w:t>
      </w:r>
    </w:p>
    <w:p>
      <w:pPr>
        <w:pStyle w:val="30"/>
        <w:keepNext w:val="0"/>
        <w:keepLines w:val="0"/>
        <w:widowControl/>
        <w:suppressLineNumbers w:val="0"/>
      </w:pPr>
      <w:r>
        <w:t>He learned to use cliffs.</w:t>
      </w:r>
    </w:p>
    <w:p>
      <w:pPr>
        <w:pStyle w:val="30"/>
        <w:keepNext w:val="0"/>
        <w:keepLines w:val="0"/>
        <w:widowControl/>
        <w:suppressLineNumbers w:val="0"/>
      </w:pPr>
      <w:r>
        <w:t>Fallen trees.</w:t>
      </w:r>
    </w:p>
    <w:p>
      <w:pPr>
        <w:pStyle w:val="30"/>
        <w:keepNext w:val="0"/>
        <w:keepLines w:val="0"/>
        <w:widowControl/>
        <w:suppressLineNumbers w:val="0"/>
      </w:pPr>
      <w:r>
        <w:t>Rivers.</w:t>
      </w:r>
    </w:p>
    <w:p>
      <w:pPr>
        <w:pStyle w:val="30"/>
        <w:keepNext w:val="0"/>
        <w:keepLines w:val="0"/>
        <w:widowControl/>
        <w:suppressLineNumbers w:val="0"/>
      </w:pPr>
      <w:r>
        <w:t>Loose boulders.</w:t>
      </w:r>
    </w:p>
    <w:p>
      <w:pPr>
        <w:pStyle w:val="30"/>
        <w:keepNext w:val="0"/>
        <w:keepLines w:val="0"/>
        <w:widowControl/>
        <w:suppressLineNumbers w:val="0"/>
      </w:pPr>
      <w:r>
        <w:t>Even the behavior of other mutated animals.</w:t>
      </w:r>
    </w:p>
    <w:p>
      <w:pPr>
        <w:pStyle w:val="30"/>
        <w:keepNext w:val="0"/>
        <w:keepLines w:val="0"/>
        <w:widowControl/>
        <w:suppressLineNumbers w:val="0"/>
      </w:pPr>
      <w:r>
        <w:t>Each battle had pushed him closer to death.</w:t>
      </w:r>
    </w:p>
    <w:p>
      <w:pPr>
        <w:pStyle w:val="30"/>
        <w:keepNext w:val="0"/>
        <w:keepLines w:val="0"/>
        <w:widowControl/>
        <w:suppressLineNumbers w:val="0"/>
      </w:pPr>
      <w:r>
        <w:t>Each battle had also forged him into someone stronger than the man who had entered Mount Myōken a month earlier.</w:t>
      </w:r>
    </w:p>
    <w:p>
      <w:pPr>
        <w:pStyle w:val="30"/>
        <w:keepNext w:val="0"/>
        <w:keepLines w:val="0"/>
        <w:widowControl/>
        <w:suppressLineNumbers w:val="0"/>
      </w:pPr>
      <w:r>
        <w:t>Not every battle had been a victory.</w:t>
      </w:r>
    </w:p>
    <w:p>
      <w:pPr>
        <w:pStyle w:val="30"/>
        <w:keepNext w:val="0"/>
        <w:keepLines w:val="0"/>
        <w:widowControl/>
        <w:suppressLineNumbers w:val="0"/>
      </w:pPr>
      <w:r>
        <w:t>More than once he had survived only because Cherry intervened.</w:t>
      </w:r>
    </w:p>
    <w:p>
      <w:pPr>
        <w:pStyle w:val="30"/>
        <w:keepNext w:val="0"/>
        <w:keepLines w:val="0"/>
        <w:widowControl/>
        <w:suppressLineNumbers w:val="0"/>
      </w:pPr>
      <w:r>
        <w:t>Beside him, Cherry stretched lazily.</w:t>
      </w:r>
    </w:p>
    <w:p>
      <w:pPr>
        <w:pStyle w:val="30"/>
        <w:keepNext w:val="0"/>
        <w:keepLines w:val="0"/>
        <w:widowControl/>
        <w:suppressLineNumbers w:val="0"/>
      </w:pPr>
      <w:r>
        <w:t>The tiny kitten that had once fit comfortably in his hands was gone.</w:t>
      </w:r>
    </w:p>
    <w:p>
      <w:pPr>
        <w:pStyle w:val="30"/>
        <w:keepNext w:val="0"/>
        <w:keepLines w:val="0"/>
        <w:widowControl/>
        <w:suppressLineNumbers w:val="0"/>
      </w:pPr>
      <w:r>
        <w:t>She now stood nearly the size of an adult domestic cat.</w:t>
      </w:r>
    </w:p>
    <w:p>
      <w:pPr>
        <w:pStyle w:val="30"/>
        <w:keepNext w:val="0"/>
        <w:keepLines w:val="0"/>
        <w:widowControl/>
        <w:suppressLineNumbers w:val="0"/>
      </w:pPr>
      <w:r>
        <w:t>Her once fluffy white fur had become smoother and denser, almost shimmering beneath the sunlight.</w:t>
      </w:r>
    </w:p>
    <w:p>
      <w:pPr>
        <w:pStyle w:val="30"/>
        <w:keepNext w:val="0"/>
        <w:keepLines w:val="0"/>
        <w:widowControl/>
        <w:suppressLineNumbers w:val="0"/>
      </w:pPr>
      <w:r>
        <w:t>Her blue eyes had become sharper.</w:t>
      </w:r>
    </w:p>
    <w:p>
      <w:pPr>
        <w:pStyle w:val="30"/>
        <w:keepNext w:val="0"/>
        <w:keepLines w:val="0"/>
        <w:widowControl/>
        <w:suppressLineNumbers w:val="0"/>
      </w:pPr>
      <w:r>
        <w:t>When she moved...</w:t>
      </w:r>
    </w:p>
    <w:p>
      <w:pPr>
        <w:pStyle w:val="30"/>
        <w:keepNext w:val="0"/>
        <w:keepLines w:val="0"/>
        <w:widowControl/>
        <w:suppressLineNumbers w:val="0"/>
      </w:pPr>
      <w:r>
        <w:t>She was little more than a white streak.</w:t>
      </w:r>
    </w:p>
    <w:p>
      <w:pPr>
        <w:pStyle w:val="30"/>
        <w:keepNext w:val="0"/>
        <w:keepLines w:val="0"/>
        <w:widowControl/>
        <w:suppressLineNumbers w:val="0"/>
      </w:pPr>
      <w:r>
        <w:t>Even Kael occasionally lost sight of her.</w:t>
      </w:r>
    </w:p>
    <w:p>
      <w:pPr>
        <w:pStyle w:val="30"/>
        <w:keepNext w:val="0"/>
        <w:keepLines w:val="0"/>
        <w:widowControl/>
        <w:suppressLineNumbers w:val="0"/>
      </w:pPr>
      <w:r>
        <w:t>"Meow."</w:t>
      </w:r>
    </w:p>
    <w:p>
      <w:pPr>
        <w:pStyle w:val="30"/>
        <w:keepNext w:val="0"/>
        <w:keepLines w:val="0"/>
        <w:widowControl/>
        <w:suppressLineNumbers w:val="0"/>
      </w:pPr>
      <w:r>
        <w:t>She proudly lifted her head.</w:t>
      </w:r>
    </w:p>
    <w:p>
      <w:pPr>
        <w:pStyle w:val="30"/>
        <w:keepNext w:val="0"/>
        <w:keepLines w:val="0"/>
        <w:widowControl/>
        <w:suppressLineNumbers w:val="0"/>
      </w:pPr>
      <w:r>
        <w:t>Kael smiled.</w:t>
      </w:r>
    </w:p>
    <w:p>
      <w:pPr>
        <w:pStyle w:val="30"/>
        <w:keepNext w:val="0"/>
        <w:keepLines w:val="0"/>
        <w:widowControl/>
        <w:suppressLineNumbers w:val="0"/>
      </w:pPr>
      <w:r>
        <w:t>"You've grown up, haven't you?"</w:t>
      </w:r>
    </w:p>
    <w:p>
      <w:pPr>
        <w:pStyle w:val="30"/>
        <w:keepNext w:val="0"/>
        <w:keepLines w:val="0"/>
        <w:widowControl/>
        <w:suppressLineNumbers w:val="0"/>
      </w:pPr>
      <w:r>
        <w:t>Cherry rubbed against his leg before flicking her tail confidently.</w:t>
      </w:r>
    </w:p>
    <w:p>
      <w:pPr>
        <w:pStyle w:val="30"/>
        <w:keepNext w:val="0"/>
        <w:keepLines w:val="0"/>
        <w:widowControl/>
        <w:suppressLineNumbers w:val="0"/>
      </w:pPr>
      <w:r>
        <w:t>"Iris."</w:t>
      </w:r>
    </w:p>
    <w:p>
      <w:pPr>
        <w:pStyle w:val="30"/>
        <w:keepNext w:val="0"/>
        <w:keepLines w:val="0"/>
        <w:widowControl/>
        <w:suppressLineNumbers w:val="0"/>
      </w:pPr>
      <w:r>
        <w:t xml:space="preserve">"Can you </w:t>
      </w:r>
      <w:r>
        <w:rPr>
          <w:rFonts w:hint="default"/>
          <w:lang w:val="en"/>
        </w:rPr>
        <w:t xml:space="preserve">check </w:t>
      </w:r>
      <w:r>
        <w:t>us?"</w:t>
      </w:r>
    </w:p>
    <w:p>
      <w:pPr>
        <w:pStyle w:val="30"/>
        <w:keepNext w:val="0"/>
        <w:keepLines w:val="0"/>
        <w:widowControl/>
        <w:suppressLineNumbers w:val="0"/>
      </w:pPr>
      <w:r>
        <w:rPr>
          <w:rFonts w:hint="default"/>
          <w:lang w:val="en"/>
        </w:rPr>
        <w:t xml:space="preserve">Soon </w:t>
      </w:r>
      <w:r>
        <w:t>familiar hologram appeared.</w:t>
      </w:r>
    </w:p>
    <w:p>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bookmarkStart w:id="1" w:name="_Toc23319"/>
      <w:r>
        <w:t>Kael Ardyn – IRIS Status Report</w:t>
      </w:r>
      <w:bookmarkEnd w:id="1"/>
    </w:p>
    <w:p>
      <w:pPr>
        <w:pStyle w:val="30"/>
        <w:keepNext w:val="0"/>
        <w:keepLines w:val="0"/>
        <w:widowControl/>
        <w:suppressLineNumbers w:val="0"/>
      </w:pPr>
      <w:r>
        <w:rPr>
          <w:rStyle w:val="35"/>
        </w:rPr>
        <w:t>Age:</w:t>
      </w:r>
      <w:r>
        <w:t xml:space="preserve"> 21</w:t>
      </w:r>
    </w:p>
    <w:p>
      <w:pPr>
        <w:pStyle w:val="30"/>
        <w:keepNext w:val="0"/>
        <w:keepLines w:val="0"/>
        <w:widowControl/>
        <w:suppressLineNumbers w:val="0"/>
      </w:pPr>
      <w:r>
        <w:rPr>
          <w:rStyle w:val="35"/>
        </w:rPr>
        <w:t>Time Post-Awakening:</w:t>
      </w:r>
      <w:r>
        <w:t xml:space="preserve"> 67 Days</w:t>
      </w:r>
    </w:p>
    <w:p>
      <w:pPr>
        <w:pStyle w:val="30"/>
        <w:keepNext w:val="0"/>
        <w:keepLines w:val="0"/>
        <w:widowControl/>
        <w:suppressLineNumbers w:val="0"/>
      </w:pPr>
      <w:r>
        <w:rPr>
          <w:rStyle w:val="35"/>
        </w:rPr>
        <w:t>Location:</w:t>
      </w:r>
      <w:r>
        <w:t xml:space="preserve"> Mount Myōken, Hyōgo</w:t>
      </w:r>
    </w:p>
    <w:p>
      <w:pPr>
        <w:pStyle w:val="30"/>
        <w:keepNext w:val="0"/>
        <w:keepLines w:val="0"/>
        <w:widowControl/>
        <w:suppressLineNumbers w:val="0"/>
      </w:pPr>
      <w:r>
        <w:rPr>
          <w:rStyle w:val="35"/>
        </w:rPr>
        <w:t>Date:</w:t>
      </w:r>
      <w:r>
        <w:t xml:space="preserve"> October 15, 2120 | </w:t>
      </w:r>
      <w:r>
        <w:rPr>
          <w:rStyle w:val="35"/>
        </w:rPr>
        <w:t>Time:</w:t>
      </w:r>
      <w:r>
        <w:t xml:space="preserve"> 10:30</w:t>
      </w:r>
    </w:p>
    <w:tbl>
      <w:tblPr>
        <w:tblStyle w:val="36"/>
        <w:tblW w:w="530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64"/>
        <w:gridCol w:w="303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6" w:hRule="atLeast"/>
          <w:tblHeader/>
          <w:tblCellSpacing w:w="15" w:type="dxa"/>
        </w:trPr>
        <w:tc>
          <w:tcPr>
            <w:tcW w:w="2219" w:type="dxa"/>
            <w:shd w:val="clear" w:color="auto" w:fill="auto"/>
            <w:vAlign w:val="center"/>
          </w:tcPr>
          <w:p>
            <w:pPr>
              <w:keepNext w:val="0"/>
              <w:keepLines w:val="0"/>
              <w:widowControl/>
              <w:suppressLineNumbers w:val="0"/>
              <w:jc w:val="center"/>
              <w:rPr>
                <w:b/>
              </w:rPr>
            </w:pPr>
            <w:r>
              <w:rPr>
                <w:rFonts w:ascii="SimSun" w:hAnsi="SimSun" w:eastAsia="SimSun" w:cs="SimSun"/>
                <w:b/>
                <w:kern w:val="0"/>
                <w:sz w:val="24"/>
                <w:szCs w:val="24"/>
                <w:lang w:val="en-US" w:eastAsia="zh-CN" w:bidi="ar"/>
                <w14:ligatures w14:val="standardContextual"/>
              </w:rPr>
              <w:t>Core Attribute</w:t>
            </w:r>
          </w:p>
        </w:tc>
        <w:tc>
          <w:tcPr>
            <w:tcW w:w="2991" w:type="dxa"/>
            <w:shd w:val="clear" w:color="auto" w:fill="auto"/>
            <w:vAlign w:val="center"/>
          </w:tcPr>
          <w:p>
            <w:pPr>
              <w:keepNext w:val="0"/>
              <w:keepLines w:val="0"/>
              <w:widowControl/>
              <w:suppressLineNumbers w:val="0"/>
              <w:jc w:val="center"/>
              <w:rPr>
                <w:b/>
              </w:rPr>
            </w:pPr>
            <w:r>
              <w:rPr>
                <w:rFonts w:ascii="SimSun" w:hAnsi="SimSun" w:eastAsia="SimSun" w:cs="SimSun"/>
                <w:b/>
                <w:kern w:val="0"/>
                <w:sz w:val="24"/>
                <w:szCs w:val="24"/>
                <w:lang w:val="en-US" w:eastAsia="zh-CN" w:bidi="ar"/>
                <w14:ligatures w14:val="standardContextual"/>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51" w:hRule="atLeast"/>
          <w:tblCellSpacing w:w="15" w:type="dxa"/>
        </w:trPr>
        <w:tc>
          <w:tcPr>
            <w:tcW w:w="2219"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Strength</w:t>
            </w:r>
          </w:p>
        </w:tc>
        <w:tc>
          <w:tcPr>
            <w:tcW w:w="2991" w:type="dxa"/>
            <w:shd w:val="clear" w:color="auto" w:fill="auto"/>
            <w:vAlign w:val="center"/>
          </w:tcPr>
          <w:p>
            <w:pPr>
              <w:keepNext w:val="0"/>
              <w:keepLines w:val="0"/>
              <w:widowControl/>
              <w:suppressLineNumbers w:val="0"/>
              <w:jc w:val="right"/>
            </w:pPr>
            <w:r>
              <w:rPr>
                <w:rStyle w:val="35"/>
                <w:rFonts w:ascii="SimSun" w:hAnsi="SimSun" w:eastAsia="SimSun" w:cs="SimSun"/>
                <w:kern w:val="0"/>
                <w:sz w:val="24"/>
                <w:szCs w:val="24"/>
                <w:lang w:val="en-US" w:eastAsia="zh-CN" w:bidi="ar"/>
                <w14:ligatures w14:val="standardContextual"/>
              </w:rPr>
              <w:t>19.70</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8.54)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51" w:hRule="atLeast"/>
          <w:tblCellSpacing w:w="15" w:type="dxa"/>
        </w:trPr>
        <w:tc>
          <w:tcPr>
            <w:tcW w:w="2219"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Speed</w:t>
            </w:r>
          </w:p>
        </w:tc>
        <w:tc>
          <w:tcPr>
            <w:tcW w:w="2991" w:type="dxa"/>
            <w:shd w:val="clear" w:color="auto" w:fill="auto"/>
            <w:vAlign w:val="center"/>
          </w:tcPr>
          <w:p>
            <w:pPr>
              <w:keepNext w:val="0"/>
              <w:keepLines w:val="0"/>
              <w:widowControl/>
              <w:suppressLineNumbers w:val="0"/>
              <w:jc w:val="right"/>
            </w:pPr>
            <w:r>
              <w:rPr>
                <w:rStyle w:val="35"/>
                <w:rFonts w:ascii="SimSun" w:hAnsi="SimSun" w:eastAsia="SimSun" w:cs="SimSun"/>
                <w:kern w:val="0"/>
                <w:sz w:val="24"/>
                <w:szCs w:val="24"/>
                <w:lang w:val="en-US" w:eastAsia="zh-CN" w:bidi="ar"/>
                <w14:ligatures w14:val="standardContextual"/>
              </w:rPr>
              <w:t>18.74</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8.04)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51" w:hRule="atLeast"/>
          <w:tblCellSpacing w:w="15" w:type="dxa"/>
        </w:trPr>
        <w:tc>
          <w:tcPr>
            <w:tcW w:w="2219"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Life Force</w:t>
            </w:r>
          </w:p>
        </w:tc>
        <w:tc>
          <w:tcPr>
            <w:tcW w:w="2991" w:type="dxa"/>
            <w:shd w:val="clear" w:color="auto" w:fill="auto"/>
            <w:vAlign w:val="center"/>
          </w:tcPr>
          <w:p>
            <w:pPr>
              <w:keepNext w:val="0"/>
              <w:keepLines w:val="0"/>
              <w:widowControl/>
              <w:suppressLineNumbers w:val="0"/>
              <w:jc w:val="right"/>
            </w:pPr>
            <w:r>
              <w:rPr>
                <w:rStyle w:val="35"/>
                <w:rFonts w:ascii="SimSun" w:hAnsi="SimSun" w:eastAsia="SimSun" w:cs="SimSun"/>
                <w:kern w:val="0"/>
                <w:sz w:val="24"/>
                <w:szCs w:val="24"/>
                <w:lang w:val="en-US" w:eastAsia="zh-CN" w:bidi="ar"/>
                <w14:ligatures w14:val="standardContextual"/>
              </w:rPr>
              <w:t>21.33</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8.93)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51" w:hRule="atLeast"/>
          <w:tblCellSpacing w:w="15" w:type="dxa"/>
        </w:trPr>
        <w:tc>
          <w:tcPr>
            <w:tcW w:w="2219"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Stamina</w:t>
            </w:r>
          </w:p>
        </w:tc>
        <w:tc>
          <w:tcPr>
            <w:tcW w:w="2991" w:type="dxa"/>
            <w:shd w:val="clear" w:color="auto" w:fill="auto"/>
            <w:vAlign w:val="center"/>
          </w:tcPr>
          <w:p>
            <w:pPr>
              <w:keepNext w:val="0"/>
              <w:keepLines w:val="0"/>
              <w:widowControl/>
              <w:suppressLineNumbers w:val="0"/>
              <w:jc w:val="right"/>
            </w:pPr>
            <w:r>
              <w:rPr>
                <w:rStyle w:val="35"/>
                <w:rFonts w:ascii="SimSun" w:hAnsi="SimSun" w:eastAsia="SimSun" w:cs="SimSun"/>
                <w:kern w:val="0"/>
                <w:sz w:val="24"/>
                <w:szCs w:val="24"/>
                <w:lang w:val="en-US" w:eastAsia="zh-CN" w:bidi="ar"/>
                <w14:ligatures w14:val="standardContextual"/>
              </w:rPr>
              <w:t>21.32</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8.92)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51" w:hRule="atLeast"/>
          <w:tblCellSpacing w:w="15" w:type="dxa"/>
        </w:trPr>
        <w:tc>
          <w:tcPr>
            <w:tcW w:w="2219"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Constitution</w:t>
            </w:r>
          </w:p>
        </w:tc>
        <w:tc>
          <w:tcPr>
            <w:tcW w:w="2991" w:type="dxa"/>
            <w:shd w:val="clear" w:color="auto" w:fill="auto"/>
            <w:vAlign w:val="center"/>
          </w:tcPr>
          <w:p>
            <w:pPr>
              <w:keepNext w:val="0"/>
              <w:keepLines w:val="0"/>
              <w:widowControl/>
              <w:suppressLineNumbers w:val="0"/>
              <w:jc w:val="right"/>
            </w:pPr>
            <w:r>
              <w:rPr>
                <w:rStyle w:val="35"/>
                <w:rFonts w:ascii="SimSun" w:hAnsi="SimSun" w:eastAsia="SimSun" w:cs="SimSun"/>
                <w:kern w:val="0"/>
                <w:sz w:val="24"/>
                <w:szCs w:val="24"/>
                <w:lang w:val="en-US" w:eastAsia="zh-CN" w:bidi="ar"/>
                <w14:ligatures w14:val="standardContextual"/>
              </w:rPr>
              <w:t>18.92</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7.32)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6" w:hRule="atLeast"/>
          <w:tblCellSpacing w:w="15" w:type="dxa"/>
        </w:trPr>
        <w:tc>
          <w:tcPr>
            <w:tcW w:w="2219"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Reaction</w:t>
            </w:r>
          </w:p>
        </w:tc>
        <w:tc>
          <w:tcPr>
            <w:tcW w:w="2991" w:type="dxa"/>
            <w:shd w:val="clear" w:color="auto" w:fill="auto"/>
            <w:vAlign w:val="center"/>
          </w:tcPr>
          <w:p>
            <w:pPr>
              <w:keepNext w:val="0"/>
              <w:keepLines w:val="0"/>
              <w:widowControl/>
              <w:suppressLineNumbers w:val="0"/>
              <w:jc w:val="right"/>
            </w:pPr>
            <w:r>
              <w:rPr>
                <w:rStyle w:val="35"/>
                <w:rFonts w:ascii="SimSun" w:hAnsi="SimSun" w:eastAsia="SimSun" w:cs="SimSun"/>
                <w:kern w:val="0"/>
                <w:sz w:val="24"/>
                <w:szCs w:val="24"/>
                <w:lang w:val="en-US" w:eastAsia="zh-CN" w:bidi="ar"/>
                <w14:ligatures w14:val="standardContextual"/>
              </w:rPr>
              <w:t>0.17 s</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0.20 s)</w:t>
            </w:r>
          </w:p>
        </w:tc>
      </w:tr>
    </w:tbl>
    <w:p>
      <w:pPr>
        <w:keepNext w:val="0"/>
        <w:keepLines w:val="0"/>
        <w:widowControl/>
        <w:suppressLineNumbers w:val="0"/>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bookmarkStart w:id="2" w:name="_Toc2874"/>
      <w:r>
        <w:t>Cherry – IRIS Status Report</w:t>
      </w:r>
      <w:bookmarkEnd w:id="2"/>
    </w:p>
    <w:p>
      <w:pPr>
        <w:pStyle w:val="30"/>
        <w:keepNext w:val="0"/>
        <w:keepLines w:val="0"/>
        <w:widowControl/>
        <w:suppressLineNumbers w:val="0"/>
      </w:pPr>
      <w:r>
        <w:rPr>
          <w:rStyle w:val="35"/>
        </w:rPr>
        <w:t>Age:</w:t>
      </w:r>
      <w:r>
        <w:t xml:space="preserve"> 3 Months</w:t>
      </w:r>
    </w:p>
    <w:p>
      <w:pPr>
        <w:pStyle w:val="30"/>
        <w:keepNext w:val="0"/>
        <w:keepLines w:val="0"/>
        <w:widowControl/>
        <w:suppressLineNumbers w:val="0"/>
      </w:pPr>
      <w:r>
        <w:rPr>
          <w:rStyle w:val="35"/>
        </w:rPr>
        <w:t>Time Post-Awakening:</w:t>
      </w:r>
      <w:r>
        <w:t xml:space="preserve"> 67 Days</w:t>
      </w:r>
    </w:p>
    <w:p>
      <w:pPr>
        <w:pStyle w:val="30"/>
        <w:keepNext w:val="0"/>
        <w:keepLines w:val="0"/>
        <w:widowControl/>
        <w:suppressLineNumbers w:val="0"/>
      </w:pPr>
      <w:r>
        <w:rPr>
          <w:rStyle w:val="35"/>
        </w:rPr>
        <w:t>Location:</w:t>
      </w:r>
      <w:r>
        <w:t xml:space="preserve"> Mount Myōken, Hyōgo</w:t>
      </w:r>
    </w:p>
    <w:p>
      <w:pPr>
        <w:pStyle w:val="30"/>
        <w:keepNext w:val="0"/>
        <w:keepLines w:val="0"/>
        <w:widowControl/>
        <w:suppressLineNumbers w:val="0"/>
      </w:pPr>
      <w:r>
        <w:rPr>
          <w:rStyle w:val="35"/>
        </w:rPr>
        <w:t>Date:</w:t>
      </w:r>
      <w:r>
        <w:t xml:space="preserve"> October 15, 2120 | </w:t>
      </w:r>
      <w:r>
        <w:rPr>
          <w:rStyle w:val="35"/>
        </w:rPr>
        <w:t>Time:</w:t>
      </w:r>
      <w:r>
        <w:t xml:space="preserve"> 10:30</w:t>
      </w:r>
    </w:p>
    <w:tbl>
      <w:tblPr>
        <w:tblStyle w:val="36"/>
        <w:tblW w:w="53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338"/>
        <w:gridCol w:w="30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00" w:hRule="atLeast"/>
          <w:tblHeader/>
          <w:tblCellSpacing w:w="15" w:type="dxa"/>
        </w:trPr>
        <w:tc>
          <w:tcPr>
            <w:tcW w:w="2293" w:type="dxa"/>
            <w:shd w:val="clear" w:color="auto" w:fill="auto"/>
            <w:vAlign w:val="center"/>
          </w:tcPr>
          <w:p>
            <w:pPr>
              <w:keepNext w:val="0"/>
              <w:keepLines w:val="0"/>
              <w:widowControl/>
              <w:suppressLineNumbers w:val="0"/>
              <w:jc w:val="center"/>
              <w:rPr>
                <w:b/>
              </w:rPr>
            </w:pPr>
            <w:r>
              <w:rPr>
                <w:rFonts w:ascii="SimSun" w:hAnsi="SimSun" w:eastAsia="SimSun" w:cs="SimSun"/>
                <w:b/>
                <w:kern w:val="0"/>
                <w:sz w:val="24"/>
                <w:szCs w:val="24"/>
                <w:lang w:val="en-US" w:eastAsia="zh-CN" w:bidi="ar"/>
                <w14:ligatures w14:val="standardContextual"/>
              </w:rPr>
              <w:t>Core Attribute</w:t>
            </w:r>
          </w:p>
        </w:tc>
        <w:tc>
          <w:tcPr>
            <w:tcW w:w="2977" w:type="dxa"/>
            <w:shd w:val="clear" w:color="auto" w:fill="auto"/>
            <w:vAlign w:val="center"/>
          </w:tcPr>
          <w:p>
            <w:pPr>
              <w:keepNext w:val="0"/>
              <w:keepLines w:val="0"/>
              <w:widowControl/>
              <w:suppressLineNumbers w:val="0"/>
              <w:jc w:val="center"/>
              <w:rPr>
                <w:b/>
              </w:rPr>
            </w:pPr>
            <w:r>
              <w:rPr>
                <w:rFonts w:ascii="SimSun" w:hAnsi="SimSun" w:eastAsia="SimSun" w:cs="SimSun"/>
                <w:b/>
                <w:kern w:val="0"/>
                <w:sz w:val="24"/>
                <w:szCs w:val="24"/>
                <w:lang w:val="en-US" w:eastAsia="zh-CN" w:bidi="ar"/>
                <w14:ligatures w14:val="standardContextual"/>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83" w:hRule="atLeast"/>
          <w:tblCellSpacing w:w="15" w:type="dxa"/>
        </w:trPr>
        <w:tc>
          <w:tcPr>
            <w:tcW w:w="229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Strength</w:t>
            </w:r>
          </w:p>
        </w:tc>
        <w:tc>
          <w:tcPr>
            <w:tcW w:w="2977" w:type="dxa"/>
            <w:shd w:val="clear" w:color="auto" w:fill="auto"/>
            <w:vAlign w:val="center"/>
          </w:tcPr>
          <w:p>
            <w:pPr>
              <w:keepNext w:val="0"/>
              <w:keepLines w:val="0"/>
              <w:widowControl/>
              <w:suppressLineNumbers w:val="0"/>
              <w:jc w:val="right"/>
            </w:pPr>
            <w:r>
              <w:rPr>
                <w:rStyle w:val="35"/>
                <w:rFonts w:ascii="SimSun" w:hAnsi="SimSun" w:eastAsia="SimSun" w:cs="SimSun"/>
                <w:kern w:val="0"/>
                <w:sz w:val="24"/>
                <w:szCs w:val="24"/>
                <w:lang w:val="en-US" w:eastAsia="zh-CN" w:bidi="ar"/>
                <w14:ligatures w14:val="standardContextual"/>
              </w:rPr>
              <w:t>18.65</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7.60)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83" w:hRule="atLeast"/>
          <w:tblCellSpacing w:w="15" w:type="dxa"/>
        </w:trPr>
        <w:tc>
          <w:tcPr>
            <w:tcW w:w="229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Speed</w:t>
            </w:r>
          </w:p>
        </w:tc>
        <w:tc>
          <w:tcPr>
            <w:tcW w:w="2977" w:type="dxa"/>
            <w:shd w:val="clear" w:color="auto" w:fill="auto"/>
            <w:vAlign w:val="center"/>
          </w:tcPr>
          <w:p>
            <w:pPr>
              <w:keepNext w:val="0"/>
              <w:keepLines w:val="0"/>
              <w:widowControl/>
              <w:suppressLineNumbers w:val="0"/>
              <w:jc w:val="right"/>
            </w:pPr>
            <w:r>
              <w:rPr>
                <w:rStyle w:val="35"/>
                <w:rFonts w:ascii="SimSun" w:hAnsi="SimSun" w:eastAsia="SimSun" w:cs="SimSun"/>
                <w:kern w:val="0"/>
                <w:sz w:val="24"/>
                <w:szCs w:val="24"/>
                <w:lang w:val="en-US" w:eastAsia="zh-CN" w:bidi="ar"/>
                <w14:ligatures w14:val="standardContextual"/>
              </w:rPr>
              <w:t>30.75</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15.43)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83" w:hRule="atLeast"/>
          <w:tblCellSpacing w:w="15" w:type="dxa"/>
        </w:trPr>
        <w:tc>
          <w:tcPr>
            <w:tcW w:w="229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Life Force</w:t>
            </w:r>
          </w:p>
        </w:tc>
        <w:tc>
          <w:tcPr>
            <w:tcW w:w="2977" w:type="dxa"/>
            <w:shd w:val="clear" w:color="auto" w:fill="auto"/>
            <w:vAlign w:val="center"/>
          </w:tcPr>
          <w:p>
            <w:pPr>
              <w:keepNext w:val="0"/>
              <w:keepLines w:val="0"/>
              <w:widowControl/>
              <w:suppressLineNumbers w:val="0"/>
              <w:jc w:val="right"/>
            </w:pPr>
            <w:r>
              <w:rPr>
                <w:rStyle w:val="35"/>
                <w:rFonts w:ascii="SimSun" w:hAnsi="SimSun" w:eastAsia="SimSun" w:cs="SimSun"/>
                <w:kern w:val="0"/>
                <w:sz w:val="24"/>
                <w:szCs w:val="24"/>
                <w:lang w:val="en-US" w:eastAsia="zh-CN" w:bidi="ar"/>
                <w14:ligatures w14:val="standardContextual"/>
              </w:rPr>
              <w:t>20.65</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8.20)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83" w:hRule="atLeast"/>
          <w:tblCellSpacing w:w="15" w:type="dxa"/>
        </w:trPr>
        <w:tc>
          <w:tcPr>
            <w:tcW w:w="229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Stamina</w:t>
            </w:r>
          </w:p>
        </w:tc>
        <w:tc>
          <w:tcPr>
            <w:tcW w:w="2977" w:type="dxa"/>
            <w:shd w:val="clear" w:color="auto" w:fill="auto"/>
            <w:vAlign w:val="center"/>
          </w:tcPr>
          <w:p>
            <w:pPr>
              <w:keepNext w:val="0"/>
              <w:keepLines w:val="0"/>
              <w:widowControl/>
              <w:suppressLineNumbers w:val="0"/>
              <w:jc w:val="right"/>
            </w:pPr>
            <w:r>
              <w:rPr>
                <w:rStyle w:val="35"/>
                <w:rFonts w:ascii="SimSun" w:hAnsi="SimSun" w:eastAsia="SimSun" w:cs="SimSun"/>
                <w:kern w:val="0"/>
                <w:sz w:val="24"/>
                <w:szCs w:val="24"/>
                <w:lang w:val="en-US" w:eastAsia="zh-CN" w:bidi="ar"/>
                <w14:ligatures w14:val="standardContextual"/>
              </w:rPr>
              <w:t>20.40</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8.00)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400" w:hRule="atLeast"/>
          <w:tblCellSpacing w:w="15" w:type="dxa"/>
        </w:trPr>
        <w:tc>
          <w:tcPr>
            <w:tcW w:w="229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Constitution</w:t>
            </w:r>
          </w:p>
        </w:tc>
        <w:tc>
          <w:tcPr>
            <w:tcW w:w="2977" w:type="dxa"/>
            <w:shd w:val="clear" w:color="auto" w:fill="auto"/>
            <w:vAlign w:val="center"/>
          </w:tcPr>
          <w:p>
            <w:pPr>
              <w:keepNext w:val="0"/>
              <w:keepLines w:val="0"/>
              <w:widowControl/>
              <w:suppressLineNumbers w:val="0"/>
              <w:jc w:val="right"/>
            </w:pPr>
            <w:r>
              <w:rPr>
                <w:rStyle w:val="35"/>
                <w:rFonts w:ascii="SimSun" w:hAnsi="SimSun" w:eastAsia="SimSun" w:cs="SimSun"/>
                <w:kern w:val="0"/>
                <w:sz w:val="24"/>
                <w:szCs w:val="24"/>
                <w:lang w:val="en-US" w:eastAsia="zh-CN" w:bidi="ar"/>
                <w14:ligatures w14:val="standardContextual"/>
              </w:rPr>
              <w:t>21.06</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8.40)</w:t>
            </w:r>
          </w:p>
        </w:tc>
      </w:tr>
    </w:tbl>
    <w:p>
      <w:pPr>
        <w:pStyle w:val="30"/>
        <w:keepNext w:val="0"/>
        <w:keepLines w:val="0"/>
        <w:widowControl/>
        <w:suppressLineNumbers w:val="0"/>
      </w:pPr>
      <w:r>
        <w:t>Kael couldn't help smiling.</w:t>
      </w:r>
    </w:p>
    <w:p>
      <w:pPr>
        <w:pStyle w:val="30"/>
        <w:keepNext w:val="0"/>
        <w:keepLines w:val="0"/>
        <w:widowControl/>
        <w:suppressLineNumbers w:val="0"/>
      </w:pPr>
      <w:r>
        <w:t>"You've become stronger than me again."</w:t>
      </w:r>
    </w:p>
    <w:p>
      <w:pPr>
        <w:pStyle w:val="30"/>
        <w:keepNext w:val="0"/>
        <w:keepLines w:val="0"/>
        <w:widowControl/>
        <w:suppressLineNumbers w:val="0"/>
      </w:pPr>
      <w:r>
        <w:t>Cherry let out a triumphant little purr.</w:t>
      </w:r>
    </w:p>
    <w:p>
      <w:pPr>
        <w:pStyle w:val="30"/>
        <w:keepNext w:val="0"/>
        <w:keepLines w:val="0"/>
        <w:widowControl/>
        <w:suppressLineNumbers w:val="0"/>
      </w:pPr>
      <w:r>
        <w:t>"I believe Cherry still possesses the greater overall combat capability," Iris added.</w:t>
      </w:r>
    </w:p>
    <w:p>
      <w:pPr>
        <w:pStyle w:val="30"/>
        <w:keepNext w:val="0"/>
        <w:keepLines w:val="0"/>
        <w:widowControl/>
        <w:suppressLineNumbers w:val="0"/>
      </w:pPr>
      <w:r>
        <w:t>"Especially her speed."</w:t>
      </w:r>
    </w:p>
    <w:p>
      <w:pPr>
        <w:pStyle w:val="30"/>
        <w:keepNext w:val="0"/>
        <w:keepLines w:val="0"/>
        <w:widowControl/>
        <w:suppressLineNumbers w:val="0"/>
      </w:pPr>
      <w:r>
        <w:t>"I noticed."</w:t>
      </w:r>
    </w:p>
    <w:p>
      <w:pPr>
        <w:pStyle w:val="30"/>
        <w:keepNext w:val="0"/>
        <w:keepLines w:val="0"/>
        <w:widowControl/>
        <w:suppressLineNumbers w:val="0"/>
      </w:pPr>
      <w:r>
        <w:t>Kael chuckled.</w:t>
      </w:r>
    </w:p>
    <w:p>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pPr>
        <w:pStyle w:val="30"/>
        <w:keepNext w:val="0"/>
        <w:keepLines w:val="0"/>
        <w:widowControl/>
        <w:suppressLineNumbers w:val="0"/>
      </w:pPr>
      <w:r>
        <w:t>"Kael."</w:t>
      </w:r>
    </w:p>
    <w:p>
      <w:pPr>
        <w:pStyle w:val="30"/>
        <w:keepNext w:val="0"/>
        <w:keepLines w:val="0"/>
        <w:widowControl/>
        <w:suppressLineNumbers w:val="0"/>
      </w:pPr>
      <w:r>
        <w:t>"Our next obstacle is not the energy barrier."</w:t>
      </w:r>
    </w:p>
    <w:p>
      <w:pPr>
        <w:pStyle w:val="30"/>
        <w:keepNext w:val="0"/>
        <w:keepLines w:val="0"/>
        <w:widowControl/>
        <w:suppressLineNumbers w:val="0"/>
      </w:pPr>
      <w:r>
        <w:t>"It is the surveillance network."</w:t>
      </w:r>
    </w:p>
    <w:p>
      <w:pPr>
        <w:pStyle w:val="30"/>
        <w:keepNext w:val="0"/>
        <w:keepLines w:val="0"/>
        <w:widowControl/>
        <w:suppressLineNumbers w:val="0"/>
      </w:pPr>
      <w:r>
        <w:t>Several red markers appeared above the energy wall.</w:t>
      </w:r>
    </w:p>
    <w:p>
      <w:pPr>
        <w:pStyle w:val="30"/>
        <w:keepNext w:val="0"/>
        <w:keepLines w:val="0"/>
        <w:widowControl/>
        <w:suppressLineNumbers w:val="0"/>
      </w:pPr>
      <w:r>
        <w:t>Hundreds of drones continuously patrolled the perimeter.</w:t>
      </w:r>
    </w:p>
    <w:p>
      <w:pPr>
        <w:pStyle w:val="30"/>
        <w:keepNext w:val="0"/>
        <w:keepLines w:val="0"/>
        <w:widowControl/>
        <w:suppressLineNumbers w:val="0"/>
      </w:pPr>
      <w:r>
        <w:t>Each measured roughly fifty centimeters across.</w:t>
      </w:r>
    </w:p>
    <w:p>
      <w:pPr>
        <w:pStyle w:val="30"/>
        <w:keepNext w:val="0"/>
        <w:keepLines w:val="0"/>
        <w:widowControl/>
        <w:suppressLineNumbers w:val="0"/>
      </w:pPr>
      <w:r>
        <w:t>Their matte-black armor absorbed nearly all reflected light, making them difficult to spot unless they moved.</w:t>
      </w:r>
    </w:p>
    <w:p>
      <w:pPr>
        <w:pStyle w:val="30"/>
        <w:keepNext w:val="0"/>
        <w:keepLines w:val="0"/>
        <w:widowControl/>
        <w:suppressLineNumbers w:val="0"/>
      </w:pPr>
      <w:r>
        <w:t>Each drone carried a high-resolution optical camera, a LiDAR scanner, thermal sensors, and compact pulse weapons designed to eliminate unauthorized intruders.</w:t>
      </w:r>
    </w:p>
    <w:p>
      <w:pPr>
        <w:pStyle w:val="30"/>
        <w:keepNext w:val="0"/>
        <w:keepLines w:val="0"/>
        <w:widowControl/>
        <w:suppressLineNumbers w:val="0"/>
      </w:pPr>
      <w:r>
        <w:t>"They operate as autonomous swarm units," Iris explained.</w:t>
      </w:r>
    </w:p>
    <w:p>
      <w:pPr>
        <w:pStyle w:val="30"/>
        <w:keepNext w:val="0"/>
        <w:keepLines w:val="0"/>
        <w:widowControl/>
        <w:suppressLineNumbers w:val="0"/>
      </w:pPr>
      <w:r>
        <w:t>"Each drone communicates continuously with every other drone within its patrol sector."</w:t>
      </w:r>
    </w:p>
    <w:p>
      <w:pPr>
        <w:pStyle w:val="30"/>
        <w:keepNext w:val="0"/>
        <w:keepLines w:val="0"/>
        <w:widowControl/>
        <w:suppressLineNumbers w:val="0"/>
      </w:pPr>
      <w:r>
        <w:t>"If one detects us..."</w:t>
      </w:r>
    </w:p>
    <w:p>
      <w:pPr>
        <w:pStyle w:val="30"/>
        <w:keepNext w:val="0"/>
        <w:keepLines w:val="0"/>
        <w:widowControl/>
        <w:suppressLineNumbers w:val="0"/>
      </w:pPr>
      <w:r>
        <w:t>"...all nearby drones will respond."</w:t>
      </w:r>
    </w:p>
    <w:p>
      <w:pPr>
        <w:pStyle w:val="30"/>
        <w:keepNext w:val="0"/>
        <w:keepLines w:val="0"/>
        <w:widowControl/>
        <w:suppressLineNumbers w:val="0"/>
      </w:pPr>
      <w:r>
        <w:t>Kael frowned.</w:t>
      </w:r>
    </w:p>
    <w:p>
      <w:pPr>
        <w:pStyle w:val="30"/>
        <w:keepNext w:val="0"/>
        <w:keepLines w:val="0"/>
        <w:widowControl/>
        <w:suppressLineNumbers w:val="0"/>
      </w:pPr>
      <w:r>
        <w:t>"So how do we get through?"</w:t>
      </w:r>
    </w:p>
    <w:p>
      <w:pPr>
        <w:pStyle w:val="30"/>
        <w:keepNext w:val="0"/>
        <w:keepLines w:val="0"/>
        <w:widowControl/>
        <w:suppressLineNumbers w:val="0"/>
      </w:pPr>
      <w:r>
        <w:t>"We capture one."</w:t>
      </w:r>
    </w:p>
    <w:p>
      <w:pPr>
        <w:pStyle w:val="30"/>
        <w:keepNext w:val="0"/>
        <w:keepLines w:val="0"/>
        <w:widowControl/>
        <w:suppressLineNumbers w:val="0"/>
      </w:pPr>
      <w:r>
        <w:t>"I will exploit its trusted communication protocols."</w:t>
      </w:r>
    </w:p>
    <w:p>
      <w:pPr>
        <w:pStyle w:val="30"/>
        <w:keepNext w:val="0"/>
        <w:keepLines w:val="0"/>
        <w:widowControl/>
        <w:suppressLineNumbers w:val="0"/>
      </w:pPr>
      <w:r>
        <w:t>"You mean..."</w:t>
      </w:r>
    </w:p>
    <w:p>
      <w:pPr>
        <w:pStyle w:val="30"/>
        <w:keepNext w:val="0"/>
        <w:keepLines w:val="0"/>
        <w:widowControl/>
        <w:suppressLineNumbers w:val="0"/>
      </w:pPr>
      <w:r>
        <w:t>"You can hack Sovereign Defense Directorate drones?"</w:t>
      </w:r>
    </w:p>
    <w:p>
      <w:pPr>
        <w:pStyle w:val="30"/>
        <w:keepNext w:val="0"/>
        <w:keepLines w:val="0"/>
        <w:widowControl/>
        <w:suppressLineNumbers w:val="0"/>
      </w:pPr>
      <w:r>
        <w:t>"I am not breaking their encryption."</w:t>
      </w:r>
    </w:p>
    <w:p>
      <w:pPr>
        <w:pStyle w:val="30"/>
        <w:keepNext w:val="0"/>
        <w:keepLines w:val="0"/>
        <w:widowControl/>
        <w:suppressLineNumbers w:val="0"/>
      </w:pPr>
      <w:r>
        <w:t>"I am convincing them that we belong here."</w:t>
      </w:r>
    </w:p>
    <w:p>
      <w:pPr>
        <w:pStyle w:val="30"/>
        <w:keepNext w:val="0"/>
        <w:keepLines w:val="0"/>
        <w:widowControl/>
        <w:suppressLineNumbers w:val="0"/>
      </w:pPr>
      <w:r>
        <w:t>Kael blinked.</w:t>
      </w:r>
    </w:p>
    <w:p>
      <w:pPr>
        <w:pStyle w:val="30"/>
        <w:keepNext w:val="0"/>
        <w:keepLines w:val="0"/>
        <w:widowControl/>
        <w:suppressLineNumbers w:val="0"/>
      </w:pPr>
      <w:r>
        <w:t>"...That's somehow even scarier."</w:t>
      </w:r>
    </w:p>
    <w:p>
      <w:pPr>
        <w:pStyle w:val="30"/>
        <w:keepNext w:val="0"/>
        <w:keepLines w:val="0"/>
        <w:widowControl/>
        <w:suppressLineNumbers w:val="0"/>
      </w:pPr>
      <w:r>
        <w:t>A faint pause followed.</w:t>
      </w:r>
    </w:p>
    <w:p>
      <w:pPr>
        <w:pStyle w:val="30"/>
        <w:keepNext w:val="0"/>
        <w:keepLines w:val="0"/>
        <w:widowControl/>
        <w:suppressLineNumbers w:val="0"/>
      </w:pPr>
      <w:r>
        <w:t>"I will consider that a compliment."</w:t>
      </w:r>
    </w:p>
    <w:p>
      <w:pPr>
        <w:pStyle w:val="30"/>
        <w:keepNext w:val="0"/>
        <w:keepLines w:val="0"/>
        <w:widowControl/>
        <w:suppressLineNumbers w:val="0"/>
      </w:pPr>
      <w:r>
        <w:t>Kael climbed the tallest nearby cedar overlooking the patrol route.</w:t>
      </w:r>
    </w:p>
    <w:p>
      <w:pPr>
        <w:pStyle w:val="30"/>
        <w:keepNext w:val="0"/>
        <w:keepLines w:val="0"/>
        <w:widowControl/>
        <w:suppressLineNumbers w:val="0"/>
      </w:pPr>
      <w:r>
        <w:t>He remained perfectly still.</w:t>
      </w:r>
    </w:p>
    <w:p>
      <w:pPr>
        <w:pStyle w:val="30"/>
        <w:keepNext w:val="0"/>
        <w:keepLines w:val="0"/>
        <w:widowControl/>
        <w:suppressLineNumbers w:val="0"/>
      </w:pPr>
      <w:r>
        <w:t>One drone slowly drifted beneath the branches.</w:t>
      </w:r>
    </w:p>
    <w:p>
      <w:pPr>
        <w:pStyle w:val="30"/>
        <w:keepNext w:val="0"/>
        <w:keepLines w:val="0"/>
        <w:widowControl/>
        <w:suppressLineNumbers w:val="0"/>
      </w:pPr>
      <w:r>
        <w:t>Twenty-eight meters.</w:t>
      </w:r>
    </w:p>
    <w:p>
      <w:pPr>
        <w:pStyle w:val="30"/>
        <w:keepNext w:val="0"/>
        <w:keepLines w:val="0"/>
        <w:widowControl/>
        <w:suppressLineNumbers w:val="0"/>
      </w:pPr>
      <w:r>
        <w:t>Twenty-six.</w:t>
      </w:r>
    </w:p>
    <w:p>
      <w:pPr>
        <w:pStyle w:val="30"/>
        <w:keepNext w:val="0"/>
        <w:keepLines w:val="0"/>
        <w:widowControl/>
        <w:suppressLineNumbers w:val="0"/>
      </w:pPr>
      <w:r>
        <w:t>Twenty-five.</w:t>
      </w:r>
    </w:p>
    <w:p>
      <w:pPr>
        <w:pStyle w:val="30"/>
        <w:keepNext w:val="0"/>
        <w:keepLines w:val="0"/>
        <w:widowControl/>
        <w:suppressLineNumbers w:val="0"/>
      </w:pPr>
      <w:r>
        <w:t>"Now."</w:t>
      </w:r>
    </w:p>
    <w:p>
      <w:pPr>
        <w:pStyle w:val="30"/>
        <w:keepNext w:val="0"/>
        <w:keepLines w:val="0"/>
        <w:widowControl/>
        <w:suppressLineNumbers w:val="0"/>
      </w:pPr>
      <w:r>
        <w:t>Kael exploded from the tree.</w:t>
      </w:r>
    </w:p>
    <w:p>
      <w:pPr>
        <w:pStyle w:val="30"/>
        <w:keepNext w:val="0"/>
        <w:keepLines w:val="0"/>
        <w:widowControl/>
        <w:suppressLineNumbers w:val="0"/>
      </w:pPr>
      <w:r>
        <w:t>Before the drone's sensors could fully register the movement...</w:t>
      </w:r>
    </w:p>
    <w:p>
      <w:pPr>
        <w:pStyle w:val="30"/>
        <w:keepNext w:val="0"/>
        <w:keepLines w:val="0"/>
        <w:widowControl/>
        <w:suppressLineNumbers w:val="0"/>
      </w:pPr>
      <w:r>
        <w:t>He landed directly on top of it.</w:t>
      </w:r>
    </w:p>
    <w:p>
      <w:pPr>
        <w:pStyle w:val="30"/>
        <w:keepNext w:val="0"/>
        <w:keepLines w:val="0"/>
        <w:widowControl/>
        <w:suppressLineNumbers w:val="0"/>
      </w:pPr>
      <w:r>
        <w:t>His left hand clamped over the camera assembly.</w:t>
      </w:r>
    </w:p>
    <w:p>
      <w:pPr>
        <w:pStyle w:val="30"/>
        <w:keepNext w:val="0"/>
        <w:keepLines w:val="0"/>
        <w:widowControl/>
        <w:suppressLineNumbers w:val="0"/>
      </w:pPr>
      <w:r>
        <w:t>His right hand drove his spear's reinforced shaft into one of its propulsion rotors.</w:t>
      </w:r>
    </w:p>
    <w:p>
      <w:pPr>
        <w:pStyle w:val="30"/>
        <w:keepNext w:val="0"/>
        <w:keepLines w:val="0"/>
        <w:widowControl/>
        <w:suppressLineNumbers w:val="0"/>
      </w:pPr>
      <w:r>
        <w:t>The drone spun violently before crashing into the ground.</w:t>
      </w:r>
    </w:p>
    <w:p>
      <w:pPr>
        <w:pStyle w:val="30"/>
        <w:keepNext w:val="0"/>
        <w:keepLines w:val="0"/>
        <w:widowControl/>
        <w:suppressLineNumbers w:val="0"/>
      </w:pPr>
      <w:r>
        <w:t>Almost instantly—</w:t>
      </w:r>
    </w:p>
    <w:p>
      <w:pPr>
        <w:pStyle w:val="30"/>
        <w:keepNext w:val="0"/>
        <w:keepLines w:val="0"/>
        <w:widowControl/>
        <w:suppressLineNumbers w:val="0"/>
      </w:pPr>
      <w:r>
        <w:t>A piercing alarm echoed across the valley.</w:t>
      </w:r>
    </w:p>
    <w:p>
      <w:pPr>
        <w:pStyle w:val="30"/>
        <w:keepNext w:val="0"/>
        <w:keepLines w:val="0"/>
        <w:widowControl/>
        <w:suppressLineNumbers w:val="0"/>
      </w:pPr>
      <w:r>
        <w:t>Red lights flashed across every nearby drone.</w:t>
      </w:r>
    </w:p>
    <w:p>
      <w:pPr>
        <w:pStyle w:val="30"/>
        <w:keepNext w:val="0"/>
        <w:keepLines w:val="0"/>
        <w:widowControl/>
        <w:suppressLineNumbers w:val="0"/>
      </w:pPr>
      <w:r>
        <w:t>Dozens changed direction simultaneously.</w:t>
      </w:r>
    </w:p>
    <w:p>
      <w:pPr>
        <w:pStyle w:val="30"/>
        <w:keepNext w:val="0"/>
        <w:keepLines w:val="0"/>
        <w:widowControl/>
        <w:suppressLineNumbers w:val="0"/>
      </w:pPr>
      <w:r>
        <w:t>"They've linked to its distress signal!" Kael shouted.</w:t>
      </w:r>
    </w:p>
    <w:p>
      <w:pPr>
        <w:pStyle w:val="30"/>
        <w:keepNext w:val="0"/>
        <w:keepLines w:val="0"/>
        <w:widowControl/>
        <w:suppressLineNumbers w:val="0"/>
      </w:pPr>
      <w:r>
        <w:t>"I know."</w:t>
      </w:r>
    </w:p>
    <w:p>
      <w:pPr>
        <w:pStyle w:val="30"/>
        <w:keepNext w:val="0"/>
        <w:keepLines w:val="0"/>
        <w:widowControl/>
        <w:suppressLineNumbers w:val="0"/>
      </w:pPr>
      <w:r>
        <w:t>Mechanical panels unfolded from Kael's wrist device.</w:t>
      </w:r>
    </w:p>
    <w:p>
      <w:pPr>
        <w:pStyle w:val="30"/>
        <w:keepNext w:val="0"/>
        <w:keepLines w:val="0"/>
        <w:widowControl/>
        <w:suppressLineNumbers w:val="0"/>
      </w:pPr>
      <w:r>
        <w:t>A slender metallic manipulator extended into the disabled drone.</w:t>
      </w:r>
    </w:p>
    <w:p>
      <w:pPr>
        <w:pStyle w:val="30"/>
        <w:keepNext w:val="0"/>
        <w:keepLines w:val="0"/>
        <w:widowControl/>
        <w:suppressLineNumbers w:val="0"/>
      </w:pPr>
      <w:r>
        <w:t>Tiny streams of blue data raced across Iris's holographic display.</w:t>
      </w:r>
    </w:p>
    <w:p>
      <w:pPr>
        <w:pStyle w:val="30"/>
        <w:keepNext w:val="0"/>
        <w:keepLines w:val="0"/>
        <w:widowControl/>
        <w:suppressLineNumbers w:val="0"/>
      </w:pPr>
      <w:r>
        <w:t>"Bypassing local authentication..."</w:t>
      </w:r>
    </w:p>
    <w:p>
      <w:pPr>
        <w:pStyle w:val="30"/>
        <w:keepNext w:val="0"/>
        <w:keepLines w:val="0"/>
        <w:widowControl/>
        <w:suppressLineNumbers w:val="0"/>
      </w:pPr>
      <w:r>
        <w:t>"Replicating maintenance credentials..."</w:t>
      </w:r>
    </w:p>
    <w:p>
      <w:pPr>
        <w:pStyle w:val="30"/>
        <w:keepNext w:val="0"/>
        <w:keepLines w:val="0"/>
        <w:widowControl/>
        <w:suppressLineNumbers w:val="0"/>
      </w:pPr>
      <w:r>
        <w:t>"Spoofing biological identification..."</w:t>
      </w:r>
    </w:p>
    <w:p>
      <w:pPr>
        <w:pStyle w:val="30"/>
        <w:keepNext w:val="0"/>
        <w:keepLines w:val="0"/>
        <w:widowControl/>
        <w:suppressLineNumbers w:val="0"/>
      </w:pPr>
      <w:r>
        <w:t>"Network synchronization complete."</w:t>
      </w:r>
    </w:p>
    <w:p>
      <w:pPr>
        <w:pStyle w:val="30"/>
        <w:keepNext w:val="0"/>
        <w:keepLines w:val="0"/>
        <w:widowControl/>
        <w:suppressLineNumbers w:val="0"/>
      </w:pPr>
      <w:r>
        <w:t>The drone's red warning lights instantly turned blue.</w:t>
      </w:r>
    </w:p>
    <w:p>
      <w:pPr>
        <w:pStyle w:val="30"/>
        <w:keepNext w:val="0"/>
        <w:keepLines w:val="0"/>
        <w:widowControl/>
        <w:suppressLineNumbers w:val="0"/>
      </w:pPr>
      <w:r>
        <w:t>Three seconds later...</w:t>
      </w:r>
    </w:p>
    <w:p>
      <w:pPr>
        <w:pStyle w:val="30"/>
        <w:keepNext w:val="0"/>
        <w:keepLines w:val="0"/>
        <w:widowControl/>
        <w:suppressLineNumbers w:val="0"/>
      </w:pPr>
      <w:r>
        <w:t>Every pursuing drone halted.</w:t>
      </w:r>
    </w:p>
    <w:p>
      <w:pPr>
        <w:pStyle w:val="30"/>
        <w:keepNext w:val="0"/>
        <w:keepLines w:val="0"/>
        <w:widowControl/>
        <w:suppressLineNumbers w:val="0"/>
      </w:pPr>
      <w:r>
        <w:t>One by one...</w:t>
      </w:r>
    </w:p>
    <w:p>
      <w:pPr>
        <w:pStyle w:val="30"/>
        <w:keepNext w:val="0"/>
        <w:keepLines w:val="0"/>
        <w:widowControl/>
        <w:suppressLineNumbers w:val="0"/>
      </w:pPr>
      <w:r>
        <w:t>They returned to their original patrol routes as though nothing had happened.</w:t>
      </w:r>
    </w:p>
    <w:p>
      <w:pPr>
        <w:pStyle w:val="30"/>
        <w:keepNext w:val="0"/>
        <w:keepLines w:val="0"/>
        <w:widowControl/>
        <w:suppressLineNumbers w:val="0"/>
      </w:pPr>
      <w:r>
        <w:t>Kael stared.</w:t>
      </w:r>
    </w:p>
    <w:p>
      <w:pPr>
        <w:pStyle w:val="30"/>
        <w:keepNext w:val="0"/>
        <w:keepLines w:val="0"/>
        <w:widowControl/>
        <w:suppressLineNumbers w:val="0"/>
      </w:pPr>
      <w:r>
        <w:t>"...You actually did it."</w:t>
      </w:r>
    </w:p>
    <w:p>
      <w:pPr>
        <w:pStyle w:val="30"/>
        <w:keepNext w:val="0"/>
        <w:keepLines w:val="0"/>
        <w:widowControl/>
        <w:suppressLineNumbers w:val="0"/>
      </w:pPr>
      <w:r>
        <w:t>"I informed them that routine maintenance had been completed."</w:t>
      </w:r>
    </w:p>
    <w:p>
      <w:pPr>
        <w:pStyle w:val="30"/>
        <w:keepNext w:val="0"/>
        <w:keepLines w:val="0"/>
        <w:widowControl/>
        <w:suppressLineNumbers w:val="0"/>
      </w:pPr>
      <w:r>
        <w:t>Iris's voice carried the faintest trace of satisfaction.</w:t>
      </w:r>
    </w:p>
    <w:p>
      <w:pPr>
        <w:pStyle w:val="30"/>
        <w:keepNext w:val="0"/>
        <w:keepLines w:val="0"/>
        <w:widowControl/>
        <w:suppressLineNumbers w:val="0"/>
      </w:pPr>
      <w:r>
        <w:t>"As far as they are concerned..."</w:t>
      </w:r>
    </w:p>
    <w:p>
      <w:pPr>
        <w:pStyle w:val="30"/>
        <w:keepNext w:val="0"/>
        <w:keepLines w:val="0"/>
        <w:widowControl/>
        <w:suppressLineNumbers w:val="0"/>
      </w:pPr>
      <w:r>
        <w:t>"We were never here."</w:t>
      </w:r>
    </w:p>
    <w:p>
      <w:pPr>
        <w:pStyle w:val="30"/>
        <w:keepNext w:val="0"/>
        <w:keepLines w:val="0"/>
        <w:widowControl/>
        <w:suppressLineNumbers w:val="0"/>
      </w:pPr>
      <w:r>
        <w:t>Kael laughed.</w:t>
      </w:r>
    </w:p>
    <w:p>
      <w:pPr>
        <w:pStyle w:val="30"/>
        <w:keepNext w:val="0"/>
        <w:keepLines w:val="0"/>
        <w:widowControl/>
        <w:suppressLineNumbers w:val="0"/>
      </w:pPr>
      <w:r>
        <w:t>"Remind me never to play strategy games against you."</w:t>
      </w:r>
    </w:p>
    <w:p>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pPr>
        <w:pStyle w:val="30"/>
        <w:keepNext w:val="0"/>
        <w:keepLines w:val="0"/>
        <w:widowControl/>
        <w:suppressLineNumbers w:val="0"/>
      </w:pPr>
      <w:r>
        <w:t>They finally arrived before the energy barrier.</w:t>
      </w:r>
    </w:p>
    <w:p>
      <w:pPr>
        <w:pStyle w:val="30"/>
        <w:keepNext w:val="0"/>
        <w:keepLines w:val="0"/>
        <w:widowControl/>
        <w:suppressLineNumbers w:val="0"/>
      </w:pPr>
      <w:r>
        <w:t>Kael looked up.</w:t>
      </w:r>
    </w:p>
    <w:p>
      <w:pPr>
        <w:pStyle w:val="30"/>
        <w:keepNext w:val="0"/>
        <w:keepLines w:val="0"/>
        <w:widowControl/>
        <w:suppressLineNumbers w:val="0"/>
      </w:pPr>
      <w:r>
        <w:t>The crackling wall towered nearly ten meters overhead.</w:t>
      </w:r>
    </w:p>
    <w:p>
      <w:pPr>
        <w:pStyle w:val="30"/>
        <w:keepNext w:val="0"/>
        <w:keepLines w:val="0"/>
        <w:widowControl/>
        <w:suppressLineNumbers w:val="0"/>
      </w:pPr>
      <w:r>
        <w:t>Its surface shimmered like flowing liquid lightning.</w:t>
      </w:r>
    </w:p>
    <w:p>
      <w:pPr>
        <w:pStyle w:val="30"/>
        <w:keepNext w:val="0"/>
        <w:keepLines w:val="0"/>
        <w:widowControl/>
        <w:suppressLineNumbers w:val="0"/>
      </w:pPr>
      <w:r>
        <w:t>"...How exactly do we get through that?"</w:t>
      </w:r>
    </w:p>
    <w:p>
      <w:pPr>
        <w:pStyle w:val="30"/>
        <w:keepNext w:val="0"/>
        <w:keepLines w:val="0"/>
        <w:widowControl/>
        <w:suppressLineNumbers w:val="0"/>
      </w:pPr>
      <w:r>
        <w:t>"I have already modified one perimeter node."</w:t>
      </w:r>
    </w:p>
    <w:p>
      <w:pPr>
        <w:pStyle w:val="30"/>
        <w:keepNext w:val="0"/>
        <w:keepLines w:val="0"/>
        <w:widowControl/>
        <w:suppressLineNumbers w:val="0"/>
      </w:pPr>
      <w:r>
        <w:t>A section of the nearest pillar briefly flickered.</w:t>
      </w:r>
    </w:p>
    <w:p>
      <w:pPr>
        <w:pStyle w:val="30"/>
        <w:keepNext w:val="0"/>
        <w:keepLines w:val="0"/>
        <w:widowControl/>
        <w:suppressLineNumbers w:val="0"/>
      </w:pPr>
      <w:r>
        <w:t>"The hacked drone has temporarily authorized a maintenance cycle."</w:t>
      </w:r>
    </w:p>
    <w:p>
      <w:pPr>
        <w:pStyle w:val="30"/>
        <w:keepNext w:val="0"/>
        <w:keepLines w:val="0"/>
        <w:widowControl/>
        <w:suppressLineNumbers w:val="0"/>
      </w:pPr>
      <w:r>
        <w:t xml:space="preserve">"For approximately </w:t>
      </w:r>
      <w:r>
        <w:rPr>
          <w:rFonts w:hint="default"/>
          <w:lang w:val="en"/>
        </w:rPr>
        <w:t xml:space="preserve">two </w:t>
      </w:r>
      <w:r>
        <w:t>seconds..."</w:t>
      </w:r>
    </w:p>
    <w:p>
      <w:pPr>
        <w:pStyle w:val="30"/>
        <w:keepNext w:val="0"/>
        <w:keepLines w:val="0"/>
        <w:widowControl/>
        <w:suppressLineNumbers w:val="0"/>
      </w:pPr>
      <w:r>
        <w:t>"...the barrier will open."</w:t>
      </w:r>
    </w:p>
    <w:p>
      <w:pPr>
        <w:pStyle w:val="30"/>
        <w:keepNext w:val="0"/>
        <w:keepLines w:val="0"/>
        <w:widowControl/>
        <w:suppressLineNumbers w:val="0"/>
      </w:pPr>
      <w:r>
        <w:t>Kael tightened his grip on his spear.</w:t>
      </w:r>
    </w:p>
    <w:p>
      <w:pPr>
        <w:pStyle w:val="30"/>
        <w:keepNext w:val="0"/>
        <w:keepLines w:val="0"/>
        <w:widowControl/>
        <w:suppressLineNumbers w:val="0"/>
      </w:pPr>
      <w:r>
        <w:t>"So we run."</w:t>
      </w:r>
    </w:p>
    <w:p>
      <w:pPr>
        <w:pStyle w:val="30"/>
        <w:keepNext w:val="0"/>
        <w:keepLines w:val="0"/>
        <w:widowControl/>
        <w:suppressLineNumbers w:val="0"/>
      </w:pPr>
      <w:r>
        <w:t>"Correct."</w:t>
      </w:r>
    </w:p>
    <w:p>
      <w:pPr>
        <w:pStyle w:val="30"/>
        <w:keepNext w:val="0"/>
        <w:keepLines w:val="0"/>
        <w:widowControl/>
        <w:suppressLineNumbers w:val="0"/>
      </w:pPr>
      <w:r>
        <w:t>"And I strongly recommend that you do not stop halfway."</w:t>
      </w:r>
    </w:p>
    <w:p>
      <w:pPr>
        <w:pStyle w:val="30"/>
        <w:keepNext w:val="0"/>
        <w:keepLines w:val="0"/>
        <w:widowControl/>
        <w:suppressLineNumbers w:val="0"/>
      </w:pPr>
      <w:r>
        <w:t>A narrow section of the energy wall suddenly dissolved, revealing a gap just wide enough for a person to pass through.</w:t>
      </w:r>
    </w:p>
    <w:p>
      <w:pPr>
        <w:pStyle w:val="30"/>
        <w:keepNext w:val="0"/>
        <w:keepLines w:val="0"/>
        <w:widowControl/>
        <w:suppressLineNumbers w:val="0"/>
      </w:pPr>
      <w:r>
        <w:t>"Now."</w:t>
      </w:r>
    </w:p>
    <w:p>
      <w:pPr>
        <w:pStyle w:val="30"/>
        <w:keepNext w:val="0"/>
        <w:keepLines w:val="0"/>
        <w:widowControl/>
        <w:suppressLineNumbers w:val="0"/>
      </w:pPr>
      <w:r>
        <w:t>Kael and Cherry sprinted forward together.</w:t>
      </w:r>
    </w:p>
    <w:p>
      <w:pPr>
        <w:pStyle w:val="30"/>
        <w:keepNext w:val="0"/>
        <w:keepLines w:val="0"/>
        <w:widowControl/>
        <w:suppressLineNumbers w:val="0"/>
      </w:pPr>
      <w:r>
        <w:t>In a single motion...</w:t>
      </w:r>
    </w:p>
    <w:p>
      <w:pPr>
        <w:pStyle w:val="30"/>
        <w:keepNext w:val="0"/>
        <w:keepLines w:val="0"/>
        <w:widowControl/>
        <w:suppressLineNumbers w:val="0"/>
      </w:pPr>
      <w:r>
        <w:t>They crossed the boundary separating Mount Myōken from the world beyond.</w:t>
      </w:r>
    </w:p>
    <w:p>
      <w:bookmarkStart w:id="3" w:name="_GoBack"/>
      <w:bookmarkEnd w:id="3"/>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Droid Sans Fallback"/>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Droid Sans Fallback"/>
    <w:panose1 w:val="00000000000000000000"/>
    <w:charset w:val="80"/>
    <w:family w:val="modern"/>
    <w:pitch w:val="default"/>
    <w:sig w:usb0="00000000" w:usb1="00000000" w:usb2="00000010" w:usb3="00000000" w:csb0="00020000" w:csb1="00000000"/>
  </w:font>
  <w:font w:name="Symbol">
    <w:altName w:val="MT Extra"/>
    <w:panose1 w:val="00000000000000000000"/>
    <w:charset w:val="02"/>
    <w:family w:val="auto"/>
    <w:pitch w:val="default"/>
    <w:sig w:usb0="00000000" w:usb1="00000000" w:usb2="00000000" w:usb3="00000000" w:csb0="80000000" w:csb1="00000000"/>
  </w:font>
  <w:font w:name="Courier">
    <w:altName w:val="Phetsarath OT"/>
    <w:panose1 w:val="02000500000000000000"/>
    <w:charset w:val="00"/>
    <w:family w:val="auto"/>
    <w:pitch w:val="default"/>
    <w:sig w:usb0="00000000" w:usb1="00000000" w:usb2="00000000" w:usb3="00000000" w:csb0="00000001" w:csb1="00000000"/>
  </w:font>
  <w:font w:name="ＭＳ 明朝">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43" w:csb0="600101FF" w:csb1="F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egoe UI">
    <w:altName w:val="FreeSans"/>
    <w:panose1 w:val="020B0502040204020203"/>
    <w:charset w:val="00"/>
    <w:family w:val="auto"/>
    <w:pitch w:val="default"/>
    <w:sig w:usb0="00000000" w:usb1="00000000" w:usb2="00000009" w:usb3="00000000" w:csb0="200001FF" w:csb1="00000000"/>
  </w:font>
  <w:font w:name="Segoe UI Variable Display">
    <w:altName w:val="Gubbi"/>
    <w:panose1 w:val="00000000000000000000"/>
    <w:charset w:val="00"/>
    <w:family w:val="auto"/>
    <w:pitch w:val="default"/>
    <w:sig w:usb0="00000000" w:usb1="00000000" w:usb2="00000000" w:usb3="00000000" w:csb0="2000019F" w:csb1="00000000"/>
  </w:font>
  <w:font w:name="ＭＳ ゴシック">
    <w:altName w:val="Gubbi"/>
    <w:panose1 w:val="00000000000000000000"/>
    <w:charset w:val="00"/>
    <w:family w:val="auto"/>
    <w:pitch w:val="default"/>
    <w:sig w:usb0="00000000" w:usb1="00000000" w:usb2="00000000" w:usb3="00000000" w:csb0="00000000" w:csb1="00000000"/>
  </w:font>
  <w:font w:name="Latha">
    <w:altName w:val="Garuda"/>
    <w:panose1 w:val="020B0604020202020204"/>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3E38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3">
    <w:name w:val="Default Paragraph Font"/>
    <w:semiHidden/>
    <w:unhideWhenUsed/>
    <w:qFormat/>
    <w:uiPriority w:val="1"/>
  </w:style>
  <w:style w:type="table" w:default="1" w:styleId="36">
    <w:name w:val="Normal Table"/>
    <w:semiHidden/>
    <w:unhideWhenUsed/>
    <w:qFormat/>
    <w:uiPriority w:val="99"/>
    <w:tblPr>
      <w:tblLayout w:type="fixed"/>
      <w:tblCellMar>
        <w:top w:w="0" w:type="dxa"/>
        <w:left w:w="108" w:type="dxa"/>
        <w:bottom w:w="0" w:type="dxa"/>
        <w:right w:w="108" w:type="dxa"/>
      </w:tblCellMar>
    </w:tblPr>
  </w:style>
  <w:style w:type="paragraph" w:styleId="11">
    <w:name w:val="Body Text"/>
    <w:basedOn w:val="1"/>
    <w:link w:val="145"/>
    <w:unhideWhenUsed/>
    <w:qFormat/>
    <w:uiPriority w:val="99"/>
    <w:pPr>
      <w:spacing w:after="120"/>
    </w:pPr>
  </w:style>
  <w:style w:type="paragraph" w:styleId="12">
    <w:name w:val="Body Text 2"/>
    <w:basedOn w:val="1"/>
    <w:link w:val="146"/>
    <w:unhideWhenUsed/>
    <w:qFormat/>
    <w:uiPriority w:val="99"/>
    <w:pPr>
      <w:spacing w:after="120" w:line="480" w:lineRule="auto"/>
    </w:pPr>
  </w:style>
  <w:style w:type="paragraph" w:styleId="13">
    <w:name w:val="Body Text 3"/>
    <w:basedOn w:val="1"/>
    <w:link w:val="147"/>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7"/>
    <w:unhideWhenUsed/>
    <w:qFormat/>
    <w:uiPriority w:val="99"/>
    <w:pPr>
      <w:tabs>
        <w:tab w:val="center" w:pos="4680"/>
        <w:tab w:val="right" w:pos="9360"/>
      </w:tabs>
      <w:spacing w:after="0" w:line="240" w:lineRule="auto"/>
    </w:pPr>
  </w:style>
  <w:style w:type="paragraph" w:styleId="16">
    <w:name w:val="header"/>
    <w:basedOn w:val="1"/>
    <w:link w:val="136"/>
    <w:unhideWhenUsed/>
    <w:qFormat/>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Normal (Web)"/>
    <w:unhideWhenUsed/>
    <w:qFormat/>
    <w:uiPriority w:val="99"/>
    <w:pPr>
      <w:spacing w:beforeAutospacing="1" w:after="160" w:afterAutospacing="1" w:line="278" w:lineRule="auto"/>
    </w:pPr>
    <w:rPr>
      <w:rFonts w:ascii="Times New Roman" w:hAnsi="Times New Roman" w:eastAsia="SimSun" w:cs="Latha"/>
      <w:sz w:val="24"/>
      <w:szCs w:val="24"/>
      <w:lang w:val="en-US" w:eastAsia="zh-CN" w:bidi="ta-IN"/>
    </w:rPr>
  </w:style>
  <w:style w:type="paragraph" w:styleId="31">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4">
    <w:name w:val="Emphasis"/>
    <w:basedOn w:val="33"/>
    <w:qFormat/>
    <w:uiPriority w:val="20"/>
    <w:rPr>
      <w:i/>
      <w:iCs/>
    </w:rPr>
  </w:style>
  <w:style w:type="character" w:styleId="35">
    <w:name w:val="Strong"/>
    <w:basedOn w:val="33"/>
    <w:qFormat/>
    <w:uiPriority w:val="22"/>
    <w:rPr>
      <w:b/>
      <w:bCs/>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6">
    <w:name w:val="Header Char"/>
    <w:basedOn w:val="33"/>
    <w:link w:val="16"/>
    <w:qFormat/>
    <w:uiPriority w:val="99"/>
  </w:style>
  <w:style w:type="character" w:customStyle="1" w:styleId="137">
    <w:name w:val="Footer Char"/>
    <w:basedOn w:val="33"/>
    <w:link w:val="1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3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33"/>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33"/>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33"/>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33"/>
    <w:link w:val="11"/>
    <w:qFormat/>
    <w:uiPriority w:val="99"/>
  </w:style>
  <w:style w:type="character" w:customStyle="1" w:styleId="146">
    <w:name w:val="Body Text 2 Char"/>
    <w:basedOn w:val="33"/>
    <w:link w:val="12"/>
    <w:qFormat/>
    <w:uiPriority w:val="99"/>
  </w:style>
  <w:style w:type="character" w:customStyle="1" w:styleId="147">
    <w:name w:val="Body Text 3 Char"/>
    <w:basedOn w:val="33"/>
    <w:link w:val="13"/>
    <w:qFormat/>
    <w:uiPriority w:val="99"/>
    <w:rPr>
      <w:sz w:val="16"/>
      <w:szCs w:val="16"/>
    </w:rPr>
  </w:style>
  <w:style w:type="character" w:customStyle="1" w:styleId="148">
    <w:name w:val="Macro Text Char"/>
    <w:basedOn w:val="33"/>
    <w:link w:val="29"/>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33"/>
    <w:link w:val="149"/>
    <w:qFormat/>
    <w:uiPriority w:val="29"/>
    <w:rPr>
      <w:i/>
      <w:iCs/>
      <w:color w:val="000000" w:themeColor="text1"/>
      <w14:textFill>
        <w14:solidFill>
          <w14:schemeClr w14:val="tx1"/>
        </w14:solidFill>
      </w14:textFill>
    </w:rPr>
  </w:style>
  <w:style w:type="character" w:customStyle="1" w:styleId="151">
    <w:name w:val="Heading 4 Char"/>
    <w:basedOn w:val="33"/>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33"/>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33"/>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33"/>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33"/>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33"/>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33"/>
    <w:link w:val="157"/>
    <w:qFormat/>
    <w:uiPriority w:val="30"/>
    <w:rPr>
      <w:b/>
      <w:bCs/>
      <w:i/>
      <w:iCs/>
      <w:color w:val="4F81BD" w:themeColor="accent1"/>
      <w14:textFill>
        <w14:solidFill>
          <w14:schemeClr w14:val="accent1"/>
        </w14:solidFill>
      </w14:textFill>
    </w:rPr>
  </w:style>
  <w:style w:type="character" w:customStyle="1" w:styleId="159">
    <w:name w:val="Subtle Emphasis"/>
    <w:basedOn w:val="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33"/>
    <w:qFormat/>
    <w:uiPriority w:val="21"/>
    <w:rPr>
      <w:b/>
      <w:bCs/>
      <w:i/>
      <w:iCs/>
      <w:color w:val="4F81BD" w:themeColor="accent1"/>
      <w14:textFill>
        <w14:solidFill>
          <w14:schemeClr w14:val="accent1"/>
        </w14:solidFill>
      </w14:textFill>
    </w:rPr>
  </w:style>
  <w:style w:type="character" w:customStyle="1" w:styleId="161">
    <w:name w:val="Subtle Reference"/>
    <w:basedOn w:val="33"/>
    <w:qFormat/>
    <w:uiPriority w:val="31"/>
    <w:rPr>
      <w:smallCaps/>
      <w:color w:val="C0504D" w:themeColor="accent2"/>
      <w:u w:val="single"/>
      <w14:textFill>
        <w14:solidFill>
          <w14:schemeClr w14:val="accent2"/>
        </w14:solidFill>
      </w14:textFill>
    </w:rPr>
  </w:style>
  <w:style w:type="character" w:customStyle="1" w:styleId="162">
    <w:name w:val="Intense Reference"/>
    <w:basedOn w:val="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33"/>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Nitheesh_B2813</cp:lastModifiedBy>
  <dcterms:modified xsi:type="dcterms:W3CDTF">2026-08-25T11:18:10Z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