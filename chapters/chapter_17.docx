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IN"/>
        </w:rPr>
      </w:pPr>
      <w:bookmarkStart w:id="0" w:name="_Toc10890"/>
      <w:r>
        <w:rPr>
          <w:rFonts w:hint="default"/>
          <w:lang w:val="en-IN"/>
        </w:rPr>
        <w:t>Chapter 17</w:t>
      </w:r>
      <w:bookmarkEnd w:id="0"/>
    </w:p>
    <w:p>
      <w:pPr>
        <w:pStyle w:val="30"/>
        <w:keepNext w:val="0"/>
        <w:keepLines w:val="0"/>
        <w:widowControl/>
        <w:suppressLineNumbers w:val="0"/>
        <w:rPr>
          <w:rFonts w:hint="default"/>
          <w:lang w:val="en-IN"/>
        </w:rPr>
      </w:pPr>
      <w:r>
        <w:rPr>
          <w:rFonts w:hint="default" w:cs="Times New Roman"/>
          <w:b/>
          <w:bCs/>
          <w:sz w:val="24"/>
          <w:szCs w:val="24"/>
          <w:lang w:val="en-IN"/>
        </w:rPr>
        <w:t>Underground wood Chamber</w:t>
      </w:r>
      <w:r>
        <w:rPr>
          <w:rFonts w:hint="default" w:ascii="Times New Roman" w:hAnsi="Times New Roman" w:eastAsia="SimSun" w:cs="Times New Roman"/>
          <w:b/>
          <w:bCs/>
          <w:sz w:val="24"/>
          <w:szCs w:val="24"/>
        </w:rPr>
        <w:t xml:space="preserve"> | September 1</w:t>
      </w:r>
      <w:r>
        <w:rPr>
          <w:rFonts w:hint="default" w:cs="Times New Roman"/>
          <w:b/>
          <w:bCs/>
          <w:sz w:val="24"/>
          <w:szCs w:val="24"/>
          <w:lang w:val="en-US"/>
        </w:rPr>
        <w:t>5</w:t>
      </w:r>
      <w:r>
        <w:rPr>
          <w:rFonts w:hint="default" w:ascii="Times New Roman" w:hAnsi="Times New Roman" w:eastAsia="SimSun" w:cs="Times New Roman"/>
          <w:b/>
          <w:bCs/>
          <w:sz w:val="24"/>
          <w:szCs w:val="24"/>
        </w:rPr>
        <w:t xml:space="preserve">, 2120, </w:t>
      </w:r>
      <w:r>
        <w:rPr>
          <w:rFonts w:hint="default" w:cs="Times New Roman"/>
          <w:b/>
          <w:bCs/>
          <w:sz w:val="24"/>
          <w:szCs w:val="24"/>
          <w:lang w:val="en-IN"/>
        </w:rPr>
        <w:t>9:00</w:t>
      </w:r>
    </w:p>
    <w:p>
      <w:pPr>
        <w:pStyle w:val="30"/>
        <w:keepNext w:val="0"/>
        <w:keepLines w:val="0"/>
        <w:widowControl/>
        <w:suppressLineNumbers w:val="0"/>
      </w:pPr>
      <w:r>
        <w:t>"Mom... Dad..."</w:t>
      </w:r>
    </w:p>
    <w:p>
      <w:pPr>
        <w:pStyle w:val="30"/>
        <w:keepNext w:val="0"/>
        <w:keepLines w:val="0"/>
        <w:widowControl/>
        <w:suppressLineNumbers w:val="0"/>
      </w:pPr>
      <w:r>
        <w:t>The scent from the fruit stirred memories Kael had buried deep within himself.</w:t>
      </w:r>
    </w:p>
    <w:p>
      <w:pPr>
        <w:pStyle w:val="30"/>
        <w:keepNext w:val="0"/>
        <w:keepLines w:val="0"/>
        <w:widowControl/>
        <w:suppressLineNumbers w:val="0"/>
      </w:pPr>
      <w:r>
        <w:t>His mother's gentle smile.</w:t>
      </w:r>
    </w:p>
    <w:p>
      <w:pPr>
        <w:pStyle w:val="30"/>
        <w:keepNext w:val="0"/>
        <w:keepLines w:val="0"/>
        <w:widowControl/>
        <w:suppressLineNumbers w:val="0"/>
      </w:pPr>
      <w:r>
        <w:t>His father's reassuring hand on his shoulder.</w:t>
      </w:r>
    </w:p>
    <w:p>
      <w:pPr>
        <w:pStyle w:val="30"/>
        <w:keepNext w:val="0"/>
        <w:keepLines w:val="0"/>
        <w:widowControl/>
        <w:suppressLineNumbers w:val="0"/>
      </w:pPr>
      <w:r>
        <w:t>Tears slowly welled in his eyes.</w:t>
      </w:r>
    </w:p>
    <w:p>
      <w:pPr>
        <w:pStyle w:val="30"/>
        <w:keepNext w:val="0"/>
        <w:keepLines w:val="0"/>
        <w:widowControl/>
        <w:suppressLineNumbers w:val="0"/>
      </w:pPr>
      <w:r>
        <w:t>"Kael."</w:t>
      </w:r>
    </w:p>
    <w:p>
      <w:pPr>
        <w:pStyle w:val="30"/>
        <w:keepNext w:val="0"/>
        <w:keepLines w:val="0"/>
        <w:widowControl/>
        <w:suppressLineNumbers w:val="0"/>
      </w:pPr>
      <w:r>
        <w:t>Iris spoke softly.</w:t>
      </w:r>
    </w:p>
    <w:p>
      <w:pPr>
        <w:pStyle w:val="30"/>
        <w:keepNext w:val="0"/>
        <w:keepLines w:val="0"/>
        <w:widowControl/>
        <w:suppressLineNumbers w:val="0"/>
      </w:pPr>
      <w:r>
        <w:t>"Your emotional state has become unstable."</w:t>
      </w:r>
    </w:p>
    <w:p>
      <w:pPr>
        <w:pStyle w:val="30"/>
        <w:keepNext w:val="0"/>
        <w:keepLines w:val="0"/>
        <w:widowControl/>
        <w:suppressLineNumbers w:val="0"/>
      </w:pPr>
      <w:r>
        <w:t>Kael lowered his head.</w:t>
      </w:r>
    </w:p>
    <w:p>
      <w:pPr>
        <w:pStyle w:val="30"/>
        <w:keepNext w:val="0"/>
        <w:keepLines w:val="0"/>
        <w:widowControl/>
        <w:suppressLineNumbers w:val="0"/>
      </w:pPr>
      <w:r>
        <w:t>"...I was just remembering them.</w:t>
      </w:r>
      <w:r>
        <w:rPr>
          <w:rFonts w:hint="default"/>
          <w:lang w:val="en"/>
        </w:rPr>
        <w:t xml:space="preserve"> My parents..</w:t>
      </w:r>
      <w:r>
        <w:t>"</w:t>
      </w:r>
    </w:p>
    <w:p>
      <w:pPr>
        <w:pStyle w:val="30"/>
        <w:keepNext w:val="0"/>
        <w:keepLines w:val="0"/>
        <w:widowControl/>
        <w:suppressLineNumbers w:val="0"/>
      </w:pPr>
      <w:r>
        <w:t>His voice trembled slightly.</w:t>
      </w:r>
    </w:p>
    <w:p>
      <w:pPr>
        <w:pStyle w:val="30"/>
        <w:keepNext w:val="0"/>
        <w:keepLines w:val="0"/>
        <w:widowControl/>
        <w:suppressLineNumbers w:val="0"/>
      </w:pPr>
      <w:r>
        <w:t>"But knowing I'll never see them again..."</w:t>
      </w:r>
    </w:p>
    <w:p>
      <w:pPr>
        <w:pStyle w:val="30"/>
        <w:keepNext w:val="0"/>
        <w:keepLines w:val="0"/>
        <w:widowControl/>
        <w:suppressLineNumbers w:val="0"/>
      </w:pPr>
      <w:r>
        <w:t>He couldn't finish the sentence.</w:t>
      </w:r>
    </w:p>
    <w:p>
      <w:pPr>
        <w:pStyle w:val="30"/>
        <w:keepNext w:val="0"/>
        <w:keepLines w:val="0"/>
        <w:widowControl/>
        <w:suppressLineNumbers w:val="0"/>
      </w:pPr>
      <w:r>
        <w:t>Then Iris spoke.</w:t>
      </w:r>
    </w:p>
    <w:p>
      <w:pPr>
        <w:pStyle w:val="30"/>
        <w:keepNext w:val="0"/>
        <w:keepLines w:val="0"/>
        <w:widowControl/>
        <w:suppressLineNumbers w:val="0"/>
      </w:pPr>
      <w:r>
        <w:t>"I will remain by your side."</w:t>
      </w:r>
    </w:p>
    <w:p>
      <w:pPr>
        <w:pStyle w:val="30"/>
        <w:keepNext w:val="0"/>
        <w:keepLines w:val="0"/>
        <w:widowControl/>
        <w:suppressLineNumbers w:val="0"/>
      </w:pPr>
      <w:r>
        <w:t>"As long as I continue functioning..."</w:t>
      </w:r>
    </w:p>
    <w:p>
      <w:pPr>
        <w:pStyle w:val="30"/>
        <w:keepNext w:val="0"/>
        <w:keepLines w:val="0"/>
        <w:widowControl/>
        <w:suppressLineNumbers w:val="0"/>
      </w:pPr>
      <w:r>
        <w:t>"You will not face this world alone."</w:t>
      </w:r>
    </w:p>
    <w:p>
      <w:pPr>
        <w:pStyle w:val="30"/>
        <w:keepNext w:val="0"/>
        <w:keepLines w:val="0"/>
        <w:widowControl/>
        <w:suppressLineNumbers w:val="0"/>
      </w:pPr>
      <w:r>
        <w:t>Kael closed his eyes for a moment.</w:t>
      </w:r>
    </w:p>
    <w:p>
      <w:pPr>
        <w:pStyle w:val="30"/>
        <w:keepNext w:val="0"/>
        <w:keepLines w:val="0"/>
        <w:widowControl/>
        <w:suppressLineNumbers w:val="0"/>
      </w:pPr>
      <w:r>
        <w:t>"...Thank you, Iris."</w:t>
      </w:r>
    </w:p>
    <w:p>
      <w:pPr>
        <w:pStyle w:val="30"/>
        <w:keepNext w:val="0"/>
        <w:keepLines w:val="0"/>
        <w:widowControl/>
        <w:suppressLineNumbers w:val="0"/>
      </w:pPr>
      <w:r>
        <w:t>"Interesting."</w:t>
      </w:r>
    </w:p>
    <w:p>
      <w:pPr>
        <w:pStyle w:val="30"/>
        <w:keepNext w:val="0"/>
        <w:keepLines w:val="0"/>
        <w:widowControl/>
        <w:suppressLineNumbers w:val="0"/>
      </w:pPr>
      <w:r>
        <w:t>A third voice suddenly echoed through the chamber.</w:t>
      </w:r>
    </w:p>
    <w:p>
      <w:pPr>
        <w:pStyle w:val="30"/>
        <w:keepNext w:val="0"/>
        <w:keepLines w:val="0"/>
        <w:widowControl/>
        <w:suppressLineNumbers w:val="0"/>
      </w:pPr>
      <w:r>
        <w:t>This time—</w:t>
      </w:r>
    </w:p>
    <w:p>
      <w:pPr>
        <w:pStyle w:val="30"/>
        <w:keepNext w:val="0"/>
        <w:keepLines w:val="0"/>
        <w:widowControl/>
        <w:suppressLineNumbers w:val="0"/>
      </w:pPr>
      <w:r>
        <w:t>Both Kael and Iris heard it.</w:t>
      </w:r>
    </w:p>
    <w:p>
      <w:pPr>
        <w:pStyle w:val="30"/>
        <w:keepNext w:val="0"/>
        <w:keepLines w:val="0"/>
        <w:widowControl/>
        <w:suppressLineNumbers w:val="0"/>
      </w:pPr>
      <w:r>
        <w:t>"I initially believed the device on your wrist was merely another artificial intelligence."</w:t>
      </w:r>
    </w:p>
    <w:p>
      <w:pPr>
        <w:pStyle w:val="30"/>
        <w:keepNext w:val="0"/>
        <w:keepLines w:val="0"/>
        <w:widowControl/>
        <w:suppressLineNumbers w:val="0"/>
      </w:pPr>
      <w:r>
        <w:t>A brief pause followed.</w:t>
      </w:r>
    </w:p>
    <w:p>
      <w:pPr>
        <w:pStyle w:val="30"/>
        <w:keepNext w:val="0"/>
        <w:keepLines w:val="0"/>
        <w:widowControl/>
        <w:suppressLineNumbers w:val="0"/>
      </w:pPr>
      <w:r>
        <w:t>"But it possesses independent reasoning..."</w:t>
      </w:r>
    </w:p>
    <w:p>
      <w:pPr>
        <w:pStyle w:val="30"/>
        <w:keepNext w:val="0"/>
        <w:keepLines w:val="0"/>
        <w:widowControl/>
        <w:suppressLineNumbers w:val="0"/>
      </w:pPr>
      <w:r>
        <w:t>"And something resembling genuine emotion."</w:t>
      </w:r>
    </w:p>
    <w:p>
      <w:pPr>
        <w:pStyle w:val="30"/>
        <w:keepNext w:val="0"/>
        <w:keepLines w:val="0"/>
        <w:widowControl/>
        <w:suppressLineNumbers w:val="0"/>
      </w:pPr>
      <w:r>
        <w:t>Iris remained silent for nearly two seconds.</w:t>
      </w:r>
      <w:r>
        <w:rPr>
          <w:rFonts w:hint="default"/>
          <w:lang w:val="en"/>
        </w:rPr>
        <w:t xml:space="preserve"> </w:t>
      </w:r>
      <w:r>
        <w:rPr>
          <w:rFonts w:hint="default"/>
        </w:rPr>
        <w:t>On Kael's wrist, the device's metallic-blue interface flickered, a rapid, erratic pulse before settling.</w:t>
      </w:r>
    </w:p>
    <w:p>
      <w:pPr>
        <w:pStyle w:val="30"/>
        <w:keepNext w:val="0"/>
        <w:keepLines w:val="0"/>
        <w:widowControl/>
        <w:suppressLineNumbers w:val="0"/>
      </w:pPr>
      <w:r>
        <w:t>"</w:t>
      </w:r>
      <w:r>
        <w:rPr>
          <w:rFonts w:hint="default"/>
          <w:lang w:val="en"/>
        </w:rPr>
        <w:t xml:space="preserve">Kael, </w:t>
      </w:r>
      <w:r>
        <w:t>is th</w:t>
      </w:r>
      <w:r>
        <w:rPr>
          <w:rFonts w:hint="default"/>
          <w:lang w:val="en"/>
        </w:rPr>
        <w:t>is the voice you mentioned?</w:t>
      </w:r>
      <w:r>
        <w:t>"</w:t>
      </w:r>
    </w:p>
    <w:p>
      <w:pPr>
        <w:pStyle w:val="30"/>
        <w:keepNext w:val="0"/>
        <w:keepLines w:val="0"/>
        <w:widowControl/>
        <w:suppressLineNumbers w:val="0"/>
      </w:pPr>
      <w:r>
        <w:t>"Yes."</w:t>
      </w:r>
    </w:p>
    <w:p>
      <w:pPr>
        <w:pStyle w:val="30"/>
        <w:keepNext w:val="0"/>
        <w:keepLines w:val="0"/>
        <w:widowControl/>
        <w:suppressLineNumbers w:val="0"/>
      </w:pPr>
      <w:r>
        <w:t>The calm voice answered.</w:t>
      </w:r>
    </w:p>
    <w:p>
      <w:pPr>
        <w:pStyle w:val="30"/>
        <w:keepNext w:val="0"/>
        <w:keepLines w:val="0"/>
        <w:widowControl/>
        <w:suppressLineNumbers w:val="0"/>
      </w:pPr>
      <w:r>
        <w:t>"I am the one speaking."</w:t>
      </w:r>
    </w:p>
    <w:p>
      <w:pPr>
        <w:pStyle w:val="30"/>
        <w:keepNext w:val="0"/>
        <w:keepLines w:val="0"/>
        <w:widowControl/>
        <w:suppressLineNumbers w:val="0"/>
      </w:pPr>
      <w:r>
        <w:t>"You were also correct."</w:t>
      </w:r>
    </w:p>
    <w:p>
      <w:pPr>
        <w:pStyle w:val="30"/>
        <w:keepNext w:val="0"/>
        <w:keepLines w:val="0"/>
        <w:widowControl/>
        <w:suppressLineNumbers w:val="0"/>
      </w:pPr>
      <w:r>
        <w:t>"I brought this human here."</w:t>
      </w:r>
    </w:p>
    <w:p>
      <w:pPr>
        <w:pStyle w:val="30"/>
        <w:keepNext w:val="0"/>
        <w:keepLines w:val="0"/>
        <w:widowControl/>
        <w:suppressLineNumbers w:val="0"/>
      </w:pPr>
      <w:r>
        <w:t>"There is a purpose."</w:t>
      </w:r>
    </w:p>
    <w:p>
      <w:pPr>
        <w:pStyle w:val="30"/>
        <w:keepNext w:val="0"/>
        <w:keepLines w:val="0"/>
        <w:widowControl/>
        <w:suppressLineNumbers w:val="0"/>
      </w:pPr>
      <w:r>
        <w:t>A moment later, the small tree before Kael gently swayed.</w:t>
      </w:r>
    </w:p>
    <w:p>
      <w:pPr>
        <w:pStyle w:val="30"/>
        <w:keepNext w:val="0"/>
        <w:keepLines w:val="0"/>
        <w:widowControl/>
        <w:suppressLineNumbers w:val="0"/>
      </w:pPr>
      <w:r>
        <w:t>"Eat the fruit.</w:t>
      </w:r>
      <w:r>
        <w:rPr>
          <w:rFonts w:hint="default"/>
          <w:lang w:val="en"/>
        </w:rPr>
        <w:t xml:space="preserve"> </w:t>
      </w:r>
      <w:r>
        <w:t>Completely.</w:t>
      </w:r>
      <w:r>
        <w:rPr>
          <w:rFonts w:hint="default"/>
          <w:lang w:val="en"/>
        </w:rPr>
        <w:t xml:space="preserve"> </w:t>
      </w:r>
      <w:r>
        <w:t>Even the core."</w:t>
      </w:r>
    </w:p>
    <w:p>
      <w:pPr>
        <w:pStyle w:val="30"/>
        <w:keepNext w:val="0"/>
        <w:keepLines w:val="0"/>
        <w:widowControl/>
        <w:suppressLineNumbers w:val="0"/>
      </w:pPr>
      <w:r>
        <w:t>"Do not overthink it."</w:t>
      </w:r>
    </w:p>
    <w:p>
      <w:pPr>
        <w:pStyle w:val="30"/>
        <w:keepNext w:val="0"/>
        <w:keepLines w:val="0"/>
        <w:widowControl/>
        <w:suppressLineNumbers w:val="0"/>
      </w:pPr>
      <w:r>
        <w:t>Kael immediately stepped forward.</w:t>
      </w:r>
    </w:p>
    <w:p>
      <w:pPr>
        <w:pStyle w:val="30"/>
        <w:keepNext w:val="0"/>
        <w:keepLines w:val="0"/>
        <w:widowControl/>
        <w:suppressLineNumbers w:val="0"/>
      </w:pPr>
      <w:r>
        <w:t>"Who are you?</w:t>
      </w:r>
      <w:r>
        <w:rPr>
          <w:rFonts w:hint="default"/>
          <w:lang w:val="en"/>
        </w:rPr>
        <w:t xml:space="preserve"> </w:t>
      </w:r>
      <w:r>
        <w:t>Why did you bring me here?</w:t>
      </w:r>
      <w:r>
        <w:rPr>
          <w:rFonts w:hint="default"/>
          <w:lang w:val="en"/>
        </w:rPr>
        <w:t xml:space="preserve"> </w:t>
      </w:r>
      <w:r>
        <w:t>And where is Cherry?"</w:t>
      </w:r>
    </w:p>
    <w:p>
      <w:pPr>
        <w:pStyle w:val="30"/>
        <w:keepNext w:val="0"/>
        <w:keepLines w:val="0"/>
        <w:widowControl/>
        <w:suppressLineNumbers w:val="0"/>
      </w:pPr>
      <w:r>
        <w:t>The voice answered without the slightest hesitation.</w:t>
      </w:r>
    </w:p>
    <w:p>
      <w:pPr>
        <w:pStyle w:val="30"/>
        <w:keepNext w:val="0"/>
        <w:keepLines w:val="0"/>
        <w:widowControl/>
        <w:suppressLineNumbers w:val="0"/>
      </w:pPr>
      <w:r>
        <w:t>"It is not yet time for you to know who I am."</w:t>
      </w:r>
    </w:p>
    <w:p>
      <w:pPr>
        <w:pStyle w:val="30"/>
        <w:keepNext w:val="0"/>
        <w:keepLines w:val="0"/>
        <w:widowControl/>
        <w:suppressLineNumbers w:val="0"/>
      </w:pPr>
      <w:r>
        <w:t>"As for your remaining questions...</w:t>
      </w:r>
      <w:r>
        <w:rPr>
          <w:rFonts w:hint="default"/>
          <w:lang w:val="en"/>
        </w:rPr>
        <w:t xml:space="preserve"> </w:t>
      </w:r>
      <w:r>
        <w:t>The fruit will help you in the future."</w:t>
      </w:r>
    </w:p>
    <w:p>
      <w:pPr>
        <w:pStyle w:val="30"/>
        <w:keepNext w:val="0"/>
        <w:keepLines w:val="0"/>
        <w:widowControl/>
        <w:suppressLineNumbers w:val="0"/>
      </w:pPr>
      <w:r>
        <w:t>"You need not understand why."</w:t>
      </w:r>
    </w:p>
    <w:p>
      <w:pPr>
        <w:pStyle w:val="30"/>
        <w:keepNext w:val="0"/>
        <w:keepLines w:val="0"/>
        <w:widowControl/>
        <w:suppressLineNumbers w:val="0"/>
      </w:pPr>
      <w:r>
        <w:t>"You need only eat it."</w:t>
      </w:r>
    </w:p>
    <w:p>
      <w:pPr>
        <w:pStyle w:val="30"/>
        <w:keepNext w:val="0"/>
        <w:keepLines w:val="0"/>
        <w:widowControl/>
        <w:suppressLineNumbers w:val="0"/>
      </w:pPr>
      <w:r>
        <w:t>Kael's expression darkened.</w:t>
      </w:r>
    </w:p>
    <w:p>
      <w:pPr>
        <w:pStyle w:val="30"/>
        <w:keepNext w:val="0"/>
        <w:keepLines w:val="0"/>
        <w:widowControl/>
        <w:suppressLineNumbers w:val="0"/>
      </w:pPr>
      <w:r>
        <w:t>"And Cherry?"</w:t>
      </w:r>
    </w:p>
    <w:p>
      <w:pPr>
        <w:pStyle w:val="30"/>
        <w:keepNext w:val="0"/>
        <w:keepLines w:val="0"/>
        <w:widowControl/>
        <w:suppressLineNumbers w:val="0"/>
      </w:pPr>
      <w:r>
        <w:t>A brief silence followed.</w:t>
      </w:r>
    </w:p>
    <w:p>
      <w:pPr>
        <w:pStyle w:val="30"/>
        <w:keepNext w:val="0"/>
        <w:keepLines w:val="0"/>
        <w:widowControl/>
        <w:suppressLineNumbers w:val="0"/>
      </w:pPr>
      <w:r>
        <w:t>"If you choose not to trust me..."</w:t>
      </w:r>
    </w:p>
    <w:p>
      <w:pPr>
        <w:pStyle w:val="30"/>
        <w:keepNext w:val="0"/>
        <w:keepLines w:val="0"/>
        <w:widowControl/>
        <w:suppressLineNumbers w:val="0"/>
      </w:pPr>
      <w:r>
        <w:t>"You may never leave this place."</w:t>
      </w:r>
    </w:p>
    <w:p>
      <w:pPr>
        <w:pStyle w:val="30"/>
        <w:keepNext w:val="0"/>
        <w:keepLines w:val="0"/>
        <w:widowControl/>
        <w:suppressLineNumbers w:val="0"/>
      </w:pPr>
      <w:r>
        <w:t>"...Nor will you see your little Cherry again."</w:t>
      </w:r>
    </w:p>
    <w:p>
      <w:pPr>
        <w:pStyle w:val="30"/>
        <w:keepNext w:val="0"/>
        <w:keepLines w:val="0"/>
        <w:widowControl/>
        <w:suppressLineNumbers w:val="0"/>
      </w:pPr>
      <w:r>
        <w:t>"You have fifteen minutes."</w:t>
      </w:r>
    </w:p>
    <w:p>
      <w:pPr>
        <w:pStyle w:val="30"/>
        <w:keepNext w:val="0"/>
        <w:keepLines w:val="0"/>
        <w:widowControl/>
        <w:suppressLineNumbers w:val="0"/>
      </w:pPr>
      <w:r>
        <w:t>The gentle voice never became louder.</w:t>
      </w:r>
    </w:p>
    <w:p>
      <w:pPr>
        <w:pStyle w:val="30"/>
        <w:keepNext w:val="0"/>
        <w:keepLines w:val="0"/>
        <w:widowControl/>
        <w:suppressLineNumbers w:val="0"/>
      </w:pPr>
      <w:r>
        <w:t>Yet the final sentence carried an indescribable coldness.</w:t>
      </w:r>
    </w:p>
    <w:p>
      <w:pPr>
        <w:pStyle w:val="30"/>
        <w:keepNext w:val="0"/>
        <w:keepLines w:val="0"/>
        <w:widowControl/>
        <w:suppressLineNumbers w:val="0"/>
      </w:pPr>
      <w:r>
        <w:t>The voice faded.</w:t>
      </w:r>
    </w:p>
    <w:p>
      <w:pPr>
        <w:pStyle w:val="30"/>
        <w:keepNext w:val="0"/>
        <w:keepLines w:val="0"/>
        <w:widowControl/>
        <w:suppressLineNumbers w:val="0"/>
      </w:pPr>
      <w:r>
        <w:t>"Wait!"</w:t>
      </w:r>
    </w:p>
    <w:p>
      <w:pPr>
        <w:pStyle w:val="30"/>
        <w:keepNext w:val="0"/>
        <w:keepLines w:val="0"/>
        <w:widowControl/>
        <w:suppressLineNumbers w:val="0"/>
      </w:pPr>
      <w:r>
        <w:t>Kael shouted.</w:t>
      </w:r>
    </w:p>
    <w:p>
      <w:pPr>
        <w:pStyle w:val="30"/>
        <w:keepNext w:val="0"/>
        <w:keepLines w:val="0"/>
        <w:widowControl/>
        <w:suppressLineNumbers w:val="0"/>
      </w:pPr>
      <w:r>
        <w:t>"Wait!"</w:t>
      </w:r>
    </w:p>
    <w:p>
      <w:pPr>
        <w:pStyle w:val="30"/>
        <w:keepNext w:val="0"/>
        <w:keepLines w:val="0"/>
        <w:widowControl/>
        <w:suppressLineNumbers w:val="0"/>
      </w:pPr>
      <w:r>
        <w:t>"At least answer me!"</w:t>
      </w:r>
    </w:p>
    <w:p>
      <w:pPr>
        <w:pStyle w:val="30"/>
        <w:keepNext w:val="0"/>
        <w:keepLines w:val="0"/>
        <w:widowControl/>
        <w:suppressLineNumbers w:val="0"/>
      </w:pPr>
      <w:r>
        <w:rPr>
          <w:rFonts w:hint="default"/>
        </w:rPr>
        <w:t>The heavy, damp air of the underground chamber seemed to swallow his voice whole.</w:t>
      </w:r>
    </w:p>
    <w:p>
      <w:pPr>
        <w:pStyle w:val="30"/>
        <w:keepNext w:val="0"/>
        <w:keepLines w:val="0"/>
        <w:widowControl/>
        <w:suppressLineNumbers w:val="0"/>
      </w:pPr>
      <w:r>
        <w:t>Only silence remained.</w:t>
      </w:r>
    </w:p>
    <w:p>
      <w:pPr>
        <w:pStyle w:val="30"/>
        <w:keepNext w:val="0"/>
        <w:keepLines w:val="0"/>
        <w:widowControl/>
        <w:suppressLineNumbers w:val="0"/>
      </w:pPr>
      <w:r>
        <w:t>Nothing replied.</w:t>
      </w:r>
    </w:p>
    <w:p>
      <w:pPr>
        <w:pStyle w:val="30"/>
        <w:keepNext w:val="0"/>
        <w:keepLines w:val="0"/>
        <w:widowControl/>
        <w:suppressLineNumbers w:val="0"/>
      </w:pPr>
      <w:r>
        <w:t>Iris finally broke the silence.</w:t>
      </w:r>
    </w:p>
    <w:p>
      <w:pPr>
        <w:pStyle w:val="30"/>
        <w:keepNext w:val="0"/>
        <w:keepLines w:val="0"/>
        <w:widowControl/>
        <w:suppressLineNumbers w:val="0"/>
      </w:pPr>
      <w:r>
        <w:t>"Kael."</w:t>
      </w:r>
    </w:p>
    <w:p>
      <w:pPr>
        <w:pStyle w:val="30"/>
        <w:keepNext w:val="0"/>
        <w:keepLines w:val="0"/>
        <w:widowControl/>
        <w:suppressLineNumbers w:val="0"/>
      </w:pPr>
      <w:r>
        <w:t xml:space="preserve">"I believe the </w:t>
      </w:r>
      <w:r>
        <w:rPr>
          <w:rFonts w:hint="default"/>
          <w:lang w:val="en"/>
        </w:rPr>
        <w:t xml:space="preserve">voice </w:t>
      </w:r>
      <w:r>
        <w:t>has ended."</w:t>
      </w:r>
    </w:p>
    <w:p>
      <w:pPr>
        <w:pStyle w:val="30"/>
        <w:keepNext w:val="0"/>
        <w:keepLines w:val="0"/>
        <w:widowControl/>
        <w:suppressLineNumbers w:val="0"/>
      </w:pPr>
      <w:r>
        <w:t>"Continuing to call out is unlikely to produce a response."</w:t>
      </w:r>
    </w:p>
    <w:p>
      <w:pPr>
        <w:pStyle w:val="30"/>
        <w:keepNext w:val="0"/>
        <w:keepLines w:val="0"/>
        <w:widowControl/>
        <w:suppressLineNumbers w:val="0"/>
      </w:pPr>
      <w:r>
        <w:t>Kael slowly lowered his head.</w:t>
      </w:r>
    </w:p>
    <w:p>
      <w:pPr>
        <w:pStyle w:val="30"/>
        <w:keepNext w:val="0"/>
        <w:keepLines w:val="0"/>
        <w:widowControl/>
        <w:suppressLineNumbers w:val="0"/>
      </w:pPr>
      <w:r>
        <w:t>"Iris..."</w:t>
      </w:r>
    </w:p>
    <w:p>
      <w:pPr>
        <w:pStyle w:val="30"/>
        <w:keepNext w:val="0"/>
        <w:keepLines w:val="0"/>
        <w:widowControl/>
        <w:suppressLineNumbers w:val="0"/>
      </w:pPr>
      <w:r>
        <w:t>He looked at the metallic-blue fruit.</w:t>
      </w:r>
    </w:p>
    <w:p>
      <w:pPr>
        <w:pStyle w:val="30"/>
        <w:keepNext w:val="0"/>
        <w:keepLines w:val="0"/>
        <w:widowControl/>
        <w:suppressLineNumbers w:val="0"/>
      </w:pPr>
      <w:r>
        <w:t>"What do we do?"</w:t>
      </w:r>
    </w:p>
    <w:p>
      <w:pPr>
        <w:pStyle w:val="30"/>
        <w:keepNext w:val="0"/>
        <w:keepLines w:val="0"/>
        <w:widowControl/>
        <w:suppressLineNumbers w:val="0"/>
      </w:pPr>
      <w:r>
        <w:t>He clenched his fists.</w:t>
      </w:r>
    </w:p>
    <w:p>
      <w:pPr>
        <w:pStyle w:val="30"/>
        <w:keepNext w:val="0"/>
        <w:keepLines w:val="0"/>
        <w:widowControl/>
        <w:suppressLineNumbers w:val="0"/>
      </w:pPr>
      <w:r>
        <w:t>"We can't trust that... thing."</w:t>
      </w:r>
    </w:p>
    <w:p>
      <w:pPr>
        <w:pStyle w:val="30"/>
        <w:keepNext w:val="0"/>
        <w:keepLines w:val="0"/>
        <w:widowControl/>
        <w:suppressLineNumbers w:val="0"/>
      </w:pPr>
      <w:r>
        <w:t>"Until now, every mutated creature we've encountered has acted on instinct."</w:t>
      </w:r>
    </w:p>
    <w:p>
      <w:pPr>
        <w:pStyle w:val="30"/>
        <w:keepNext w:val="0"/>
        <w:keepLines w:val="0"/>
        <w:widowControl/>
        <w:suppressLineNumbers w:val="0"/>
      </w:pPr>
      <w:r>
        <w:t>"This one...</w:t>
      </w:r>
      <w:r>
        <w:rPr>
          <w:rFonts w:hint="default"/>
          <w:lang w:val="en"/>
        </w:rPr>
        <w:t xml:space="preserve"> </w:t>
      </w:r>
      <w:r>
        <w:t>It speaks.</w:t>
      </w:r>
      <w:r>
        <w:rPr>
          <w:rFonts w:hint="default"/>
          <w:lang w:val="en"/>
        </w:rPr>
        <w:t xml:space="preserve">... </w:t>
      </w:r>
      <w:r>
        <w:t>It thinks."</w:t>
      </w:r>
    </w:p>
    <w:p>
      <w:pPr>
        <w:pStyle w:val="30"/>
        <w:keepNext w:val="0"/>
        <w:keepLines w:val="0"/>
        <w:widowControl/>
        <w:suppressLineNumbers w:val="0"/>
      </w:pPr>
      <w:r>
        <w:t>"It planned all of this."</w:t>
      </w:r>
    </w:p>
    <w:p>
      <w:pPr>
        <w:pStyle w:val="30"/>
        <w:keepNext w:val="0"/>
        <w:keepLines w:val="0"/>
        <w:widowControl/>
        <w:suppressLineNumbers w:val="0"/>
      </w:pPr>
      <w:r>
        <w:t>His gaze remained fixed on the fruit.</w:t>
      </w:r>
    </w:p>
    <w:p>
      <w:pPr>
        <w:pStyle w:val="30"/>
        <w:keepNext w:val="0"/>
        <w:keepLines w:val="0"/>
        <w:widowControl/>
        <w:suppressLineNumbers w:val="0"/>
      </w:pPr>
      <w:r>
        <w:t>"But if I refuse..."</w:t>
      </w:r>
    </w:p>
    <w:p>
      <w:pPr>
        <w:pStyle w:val="30"/>
        <w:keepNext w:val="0"/>
        <w:keepLines w:val="0"/>
        <w:widowControl/>
        <w:suppressLineNumbers w:val="0"/>
      </w:pPr>
      <w:r>
        <w:t>His voice became quieter.</w:t>
      </w:r>
    </w:p>
    <w:p>
      <w:pPr>
        <w:pStyle w:val="30"/>
        <w:keepNext w:val="0"/>
        <w:keepLines w:val="0"/>
        <w:widowControl/>
        <w:suppressLineNumbers w:val="0"/>
      </w:pPr>
      <w:r>
        <w:t>"...Cherry."</w:t>
      </w:r>
    </w:p>
    <w:p>
      <w:pPr>
        <w:pStyle w:val="30"/>
        <w:keepNext w:val="0"/>
        <w:keepLines w:val="0"/>
        <w:widowControl/>
        <w:suppressLineNumbers w:val="0"/>
      </w:pPr>
      <w:r>
        <w:t>A long silence filled the chamber.</w:t>
      </w:r>
    </w:p>
    <w:p>
      <w:pPr>
        <w:pStyle w:val="30"/>
        <w:keepNext w:val="0"/>
        <w:keepLines w:val="0"/>
        <w:widowControl/>
        <w:suppressLineNumbers w:val="0"/>
      </w:pPr>
      <w:r>
        <w:t>"It only gave us fifteen minutes."</w:t>
      </w:r>
    </w:p>
    <w:p>
      <w:pPr>
        <w:pStyle w:val="30"/>
        <w:keepNext w:val="0"/>
        <w:keepLines w:val="0"/>
        <w:widowControl/>
        <w:suppressLineNumbers w:val="0"/>
      </w:pPr>
      <w:r>
        <w:t>"If I make the wrong decision..."</w:t>
      </w:r>
    </w:p>
    <w:p>
      <w:pPr>
        <w:pStyle w:val="30"/>
        <w:keepNext w:val="0"/>
        <w:keepLines w:val="0"/>
        <w:widowControl/>
        <w:suppressLineNumbers w:val="0"/>
      </w:pPr>
      <w:r>
        <w:t>"I'm afraid neither of us will ever leave this place alive."</w:t>
      </w:r>
    </w:p>
    <w:p>
      <w:pPr>
        <w:pStyle w:val="30"/>
        <w:keepNext w:val="0"/>
        <w:keepLines w:val="0"/>
        <w:widowControl/>
        <w:suppressLineNumbers w:val="0"/>
        <w:spacing w:before="0" w:beforeAutospacing="1" w:after="0" w:afterAutospacing="1"/>
        <w:ind w:left="0" w:right="0"/>
      </w:pPr>
      <w:r>
        <w:rPr>
          <w:rFonts w:hint="default"/>
          <w:lang w:val="en"/>
        </w:rPr>
        <w:t>I</w:t>
      </w:r>
      <w:r>
        <w:t>ris silently analyzed Kael's condition.</w:t>
      </w:r>
    </w:p>
    <w:p>
      <w:pPr>
        <w:pStyle w:val="30"/>
        <w:keepNext w:val="0"/>
        <w:keepLines w:val="0"/>
        <w:widowControl/>
        <w:suppressLineNumbers w:val="0"/>
        <w:spacing w:before="0" w:beforeAutospacing="1" w:after="0" w:afterAutospacing="1"/>
        <w:ind w:left="0" w:right="0"/>
        <w:rPr>
          <w:rFonts w:hint="default"/>
          <w:lang w:val="en"/>
        </w:rPr>
      </w:pPr>
      <w:r>
        <w:t>His fear.</w:t>
      </w:r>
      <w:r>
        <w:rPr>
          <w:rFonts w:hint="default"/>
          <w:lang w:val="en"/>
        </w:rPr>
        <w:t xml:space="preserve"> </w:t>
      </w:r>
      <w:r>
        <w:t>His hesitation.</w:t>
      </w:r>
      <w:r>
        <w:rPr>
          <w:rFonts w:hint="default"/>
          <w:lang w:val="en"/>
        </w:rPr>
        <w:t xml:space="preserve"> </w:t>
      </w:r>
    </w:p>
    <w:p>
      <w:pPr>
        <w:pStyle w:val="30"/>
        <w:keepNext w:val="0"/>
        <w:keepLines w:val="0"/>
        <w:widowControl/>
        <w:suppressLineNumbers w:val="0"/>
        <w:spacing w:before="0" w:beforeAutospacing="1" w:after="0" w:afterAutospacing="1"/>
        <w:ind w:left="0" w:right="0"/>
      </w:pPr>
      <w:r>
        <w:t>His overwhelming desire to save Cherry immediately.</w:t>
      </w:r>
    </w:p>
    <w:p>
      <w:pPr>
        <w:pStyle w:val="30"/>
        <w:keepNext w:val="0"/>
        <w:keepLines w:val="0"/>
        <w:widowControl/>
        <w:suppressLineNumbers w:val="0"/>
        <w:spacing w:before="0" w:beforeAutospacing="1" w:after="0" w:afterAutospacing="1"/>
        <w:ind w:left="0" w:right="0"/>
      </w:pPr>
      <w:r>
        <w:t>And the part of him that feared eating the fruit would bind him to the giant tree or transform him into something that could one day threaten the people he wanted to protect.</w:t>
      </w:r>
    </w:p>
    <w:p>
      <w:pPr>
        <w:pStyle w:val="30"/>
        <w:keepNext w:val="0"/>
        <w:keepLines w:val="0"/>
        <w:widowControl/>
        <w:suppressLineNumbers w:val="0"/>
        <w:spacing w:before="0" w:beforeAutospacing="1" w:after="0" w:afterAutospacing="1"/>
        <w:ind w:left="0" w:right="0"/>
      </w:pPr>
      <w:r>
        <w:t>After processing every available possibility, Iris finally spoke.</w:t>
      </w:r>
    </w:p>
    <w:p>
      <w:pPr>
        <w:pStyle w:val="30"/>
        <w:keepNext w:val="0"/>
        <w:keepLines w:val="0"/>
        <w:widowControl/>
        <w:suppressLineNumbers w:val="0"/>
        <w:spacing w:before="0" w:beforeAutospacing="1" w:after="0" w:afterAutospacing="1"/>
        <w:ind w:left="0" w:right="0"/>
      </w:pPr>
      <w:r>
        <w:t>"Kael."</w:t>
      </w:r>
    </w:p>
    <w:p>
      <w:pPr>
        <w:pStyle w:val="30"/>
        <w:keepNext w:val="0"/>
        <w:keepLines w:val="0"/>
        <w:widowControl/>
        <w:suppressLineNumbers w:val="0"/>
        <w:spacing w:before="0" w:beforeAutospacing="1" w:after="0" w:afterAutospacing="1"/>
        <w:ind w:left="0" w:right="0"/>
      </w:pPr>
      <w:r>
        <w:t>"My recommendation is to consume the fruit."</w:t>
      </w:r>
    </w:p>
    <w:p>
      <w:pPr>
        <w:pStyle w:val="30"/>
        <w:keepNext w:val="0"/>
        <w:keepLines w:val="0"/>
        <w:widowControl/>
        <w:suppressLineNumbers w:val="0"/>
        <w:spacing w:before="0" w:beforeAutospacing="1" w:after="0" w:afterAutospacing="1"/>
        <w:ind w:left="0" w:right="0"/>
      </w:pPr>
      <w:r>
        <w:t>Kael looked toward the watch.</w:t>
      </w:r>
    </w:p>
    <w:p>
      <w:pPr>
        <w:pStyle w:val="30"/>
        <w:keepNext w:val="0"/>
        <w:keepLines w:val="0"/>
        <w:widowControl/>
        <w:suppressLineNumbers w:val="0"/>
        <w:spacing w:before="0" w:beforeAutospacing="1" w:after="0" w:afterAutospacing="1"/>
        <w:ind w:left="0" w:right="0"/>
      </w:pPr>
      <w:r>
        <w:t>"...You're serious?"</w:t>
      </w:r>
    </w:p>
    <w:p>
      <w:pPr>
        <w:pStyle w:val="30"/>
        <w:keepNext w:val="0"/>
        <w:keepLines w:val="0"/>
        <w:widowControl/>
        <w:suppressLineNumbers w:val="0"/>
        <w:spacing w:before="0" w:beforeAutospacing="1" w:after="0" w:afterAutospacing="1"/>
        <w:ind w:left="0" w:right="0"/>
      </w:pPr>
      <w:r>
        <w:t>"Yes."</w:t>
      </w:r>
    </w:p>
    <w:p>
      <w:pPr>
        <w:pStyle w:val="30"/>
        <w:keepNext w:val="0"/>
        <w:keepLines w:val="0"/>
        <w:widowControl/>
        <w:suppressLineNumbers w:val="0"/>
        <w:spacing w:before="0" w:beforeAutospacing="1" w:after="0" w:afterAutospacing="1"/>
        <w:ind w:left="0" w:right="0"/>
      </w:pPr>
      <w:r>
        <w:t>Her tone remained calm and unwavering.</w:t>
      </w:r>
    </w:p>
    <w:p>
      <w:pPr>
        <w:pStyle w:val="30"/>
        <w:keepNext w:val="0"/>
        <w:keepLines w:val="0"/>
        <w:widowControl/>
        <w:suppressLineNumbers w:val="0"/>
        <w:spacing w:before="0" w:beforeAutospacing="1" w:after="0" w:afterAutospacing="1"/>
        <w:ind w:left="0" w:right="0"/>
      </w:pPr>
      <w:r>
        <w:t>"Based on all available evidence, the giant tree has displayed no intention of harming us."</w:t>
      </w:r>
    </w:p>
    <w:p>
      <w:pPr>
        <w:pStyle w:val="30"/>
        <w:keepNext w:val="0"/>
        <w:keepLines w:val="0"/>
        <w:widowControl/>
        <w:suppressLineNumbers w:val="0"/>
        <w:spacing w:before="0" w:beforeAutospacing="1" w:after="0" w:afterAutospacing="1"/>
        <w:ind w:left="0" w:right="0"/>
      </w:pPr>
      <w:r>
        <w:t>"It possessed countless opportunities to kill every member of our group, yet it chose not to."</w:t>
      </w:r>
    </w:p>
    <w:p>
      <w:pPr>
        <w:pStyle w:val="30"/>
        <w:keepNext w:val="0"/>
        <w:keepLines w:val="0"/>
        <w:widowControl/>
        <w:suppressLineNumbers w:val="0"/>
        <w:spacing w:before="0" w:beforeAutospacing="1" w:after="0" w:afterAutospacing="1"/>
        <w:ind w:left="0" w:right="0"/>
      </w:pPr>
      <w:r>
        <w:t>"It released Emily unharmed."</w:t>
      </w:r>
    </w:p>
    <w:p>
      <w:pPr>
        <w:pStyle w:val="30"/>
        <w:keepNext w:val="0"/>
        <w:keepLines w:val="0"/>
        <w:widowControl/>
        <w:suppressLineNumbers w:val="0"/>
        <w:spacing w:before="0" w:beforeAutospacing="1" w:after="0" w:afterAutospacing="1"/>
        <w:ind w:left="0" w:right="0"/>
      </w:pPr>
      <w:r>
        <w:t>"It brought you here alive."</w:t>
      </w:r>
    </w:p>
    <w:p>
      <w:pPr>
        <w:pStyle w:val="30"/>
        <w:keepNext w:val="0"/>
        <w:keepLines w:val="0"/>
        <w:widowControl/>
        <w:suppressLineNumbers w:val="0"/>
        <w:spacing w:before="0" w:beforeAutospacing="1" w:after="0" w:afterAutospacing="1"/>
        <w:ind w:left="0" w:right="0"/>
      </w:pPr>
      <w:r>
        <w:t>"And its sole request has remained unchanged."</w:t>
      </w:r>
    </w:p>
    <w:p>
      <w:pPr>
        <w:pStyle w:val="30"/>
        <w:keepNext w:val="0"/>
        <w:keepLines w:val="0"/>
        <w:widowControl/>
        <w:suppressLineNumbers w:val="0"/>
        <w:spacing w:before="0" w:beforeAutospacing="1" w:after="0" w:afterAutospacing="1"/>
        <w:ind w:left="0" w:right="0"/>
      </w:pPr>
      <w:r>
        <w:t>"Consume the fruit."</w:t>
      </w:r>
    </w:p>
    <w:p>
      <w:pPr>
        <w:pStyle w:val="30"/>
        <w:keepNext w:val="0"/>
        <w:keepLines w:val="0"/>
        <w:widowControl/>
        <w:suppressLineNumbers w:val="0"/>
        <w:spacing w:before="0" w:beforeAutospacing="1" w:after="0" w:afterAutospacing="1"/>
        <w:ind w:left="0" w:right="0"/>
      </w:pPr>
      <w:r>
        <w:t>She paused briefly before continuing.</w:t>
      </w:r>
    </w:p>
    <w:p>
      <w:pPr>
        <w:pStyle w:val="30"/>
        <w:keepNext w:val="0"/>
        <w:keepLines w:val="0"/>
        <w:widowControl/>
        <w:suppressLineNumbers w:val="0"/>
        <w:spacing w:before="0" w:beforeAutospacing="1" w:after="0" w:afterAutospacing="1"/>
        <w:ind w:left="0" w:right="0"/>
      </w:pPr>
      <w:r>
        <w:t>"Our current situation offers no viable alternative."</w:t>
      </w:r>
    </w:p>
    <w:p>
      <w:pPr>
        <w:pStyle w:val="30"/>
        <w:keepNext w:val="0"/>
        <w:keepLines w:val="0"/>
        <w:widowControl/>
        <w:suppressLineNumbers w:val="0"/>
        <w:spacing w:before="0" w:beforeAutospacing="1" w:after="0" w:afterAutospacing="1"/>
        <w:ind w:left="0" w:right="0"/>
      </w:pPr>
      <w:r>
        <w:t>"This chamber has no visible exit."</w:t>
      </w:r>
    </w:p>
    <w:p>
      <w:pPr>
        <w:pStyle w:val="30"/>
        <w:keepNext w:val="0"/>
        <w:keepLines w:val="0"/>
        <w:widowControl/>
        <w:suppressLineNumbers w:val="0"/>
        <w:spacing w:before="0" w:beforeAutospacing="1" w:after="0" w:afterAutospacing="1"/>
        <w:ind w:left="0" w:right="0"/>
      </w:pPr>
      <w:r>
        <w:t>"Our food supply is nonexistent."</w:t>
      </w:r>
    </w:p>
    <w:p>
      <w:pPr>
        <w:pStyle w:val="30"/>
        <w:keepNext w:val="0"/>
        <w:keepLines w:val="0"/>
        <w:widowControl/>
        <w:suppressLineNumbers w:val="0"/>
        <w:spacing w:before="0" w:beforeAutospacing="1" w:after="0" w:afterAutospacing="1"/>
        <w:ind w:left="0" w:right="0"/>
      </w:pPr>
      <w:r>
        <w:t>"If the giant tree abandons us here, survival becomes statistically improbable regardless of whether we eat the fruit."</w:t>
      </w:r>
    </w:p>
    <w:p>
      <w:pPr>
        <w:pStyle w:val="30"/>
        <w:keepNext w:val="0"/>
        <w:keepLines w:val="0"/>
        <w:widowControl/>
        <w:suppressLineNumbers w:val="0"/>
        <w:spacing w:before="0" w:beforeAutospacing="1" w:after="0" w:afterAutospacing="1"/>
        <w:ind w:left="0" w:right="0"/>
      </w:pPr>
      <w:r>
        <w:t>Kael remained silent.</w:t>
      </w:r>
    </w:p>
    <w:p>
      <w:pPr>
        <w:pStyle w:val="30"/>
        <w:keepNext w:val="0"/>
        <w:keepLines w:val="0"/>
        <w:widowControl/>
        <w:suppressLineNumbers w:val="0"/>
        <w:spacing w:before="0" w:beforeAutospacing="1" w:after="0" w:afterAutospacing="1"/>
        <w:ind w:left="0" w:right="0"/>
      </w:pPr>
      <w:r>
        <w:t>"Therefore..."</w:t>
      </w:r>
    </w:p>
    <w:p>
      <w:pPr>
        <w:pStyle w:val="30"/>
        <w:keepNext w:val="0"/>
        <w:keepLines w:val="0"/>
        <w:widowControl/>
        <w:suppressLineNumbers w:val="0"/>
        <w:spacing w:before="0" w:beforeAutospacing="1" w:after="0" w:afterAutospacing="1"/>
        <w:ind w:left="0" w:right="0"/>
      </w:pPr>
      <w:r>
        <w:t>"The option with the highest probability of survival is to comply."</w:t>
      </w:r>
    </w:p>
    <w:p>
      <w:pPr>
        <w:pStyle w:val="30"/>
        <w:keepNext w:val="0"/>
        <w:keepLines w:val="0"/>
        <w:widowControl/>
        <w:suppressLineNumbers w:val="0"/>
        <w:spacing w:before="0" w:beforeAutospacing="1" w:after="0" w:afterAutospacing="1"/>
        <w:ind w:left="0" w:right="0"/>
      </w:pPr>
      <w:r>
        <w:t>Another brief pause followed.</w:t>
      </w:r>
    </w:p>
    <w:p>
      <w:pPr>
        <w:pStyle w:val="30"/>
        <w:keepNext w:val="0"/>
        <w:keepLines w:val="0"/>
        <w:widowControl/>
        <w:suppressLineNumbers w:val="0"/>
        <w:spacing w:before="0" w:beforeAutospacing="1" w:after="0" w:afterAutospacing="1"/>
        <w:ind w:left="0" w:right="0"/>
      </w:pPr>
      <w:r>
        <w:t>"And..."</w:t>
      </w:r>
    </w:p>
    <w:p>
      <w:pPr>
        <w:pStyle w:val="30"/>
        <w:keepNext w:val="0"/>
        <w:keepLines w:val="0"/>
        <w:widowControl/>
        <w:suppressLineNumbers w:val="0"/>
        <w:spacing w:before="0" w:beforeAutospacing="1" w:after="0" w:afterAutospacing="1"/>
        <w:ind w:left="0" w:right="0"/>
      </w:pPr>
      <w:r>
        <w:t>"For Cherry's sake..."</w:t>
      </w:r>
    </w:p>
    <w:p>
      <w:pPr>
        <w:pStyle w:val="30"/>
        <w:keepNext w:val="0"/>
        <w:keepLines w:val="0"/>
        <w:widowControl/>
        <w:suppressLineNumbers w:val="0"/>
      </w:pPr>
      <w:r>
        <w:t>"I believe this decision carries the greatest chance of seeing Cherry again."</w:t>
      </w:r>
    </w:p>
    <w:p>
      <w:pPr>
        <w:pStyle w:val="30"/>
        <w:keepNext w:val="0"/>
        <w:keepLines w:val="0"/>
        <w:widowControl/>
        <w:suppressLineNumbers w:val="0"/>
      </w:pPr>
      <w:r>
        <w:t>The chamber fell silent once more.</w:t>
      </w:r>
    </w:p>
    <w:p>
      <w:pPr>
        <w:pStyle w:val="30"/>
        <w:keepNext w:val="0"/>
        <w:keepLines w:val="0"/>
        <w:widowControl/>
        <w:suppressLineNumbers w:val="0"/>
      </w:pPr>
      <w:r>
        <w:t>Kael slowly looked back at the strange fruit growing from the small tree.</w:t>
      </w:r>
    </w:p>
    <w:p>
      <w:pPr>
        <w:pStyle w:val="30"/>
        <w:keepNext w:val="0"/>
        <w:keepLines w:val="0"/>
        <w:widowControl/>
        <w:suppressLineNumbers w:val="0"/>
      </w:pPr>
      <w:r>
        <w:t>"...Alright."</w:t>
      </w:r>
    </w:p>
    <w:p>
      <w:pPr>
        <w:pStyle w:val="30"/>
        <w:keepNext w:val="0"/>
        <w:keepLines w:val="0"/>
        <w:widowControl/>
        <w:suppressLineNumbers w:val="0"/>
      </w:pPr>
      <w:r>
        <w:t>He slowly reached toward it.</w:t>
      </w:r>
    </w:p>
    <w:p>
      <w:pPr>
        <w:pStyle w:val="30"/>
        <w:keepNext w:val="0"/>
        <w:keepLines w:val="0"/>
        <w:widowControl/>
        <w:suppressLineNumbers w:val="0"/>
      </w:pPr>
      <w:r>
        <w:t>It was the first real fruit he had ever seen.</w:t>
      </w:r>
    </w:p>
    <w:p>
      <w:pPr>
        <w:pStyle w:val="30"/>
        <w:keepNext w:val="0"/>
        <w:keepLines w:val="0"/>
        <w:widowControl/>
        <w:suppressLineNumbers w:val="0"/>
      </w:pPr>
      <w:r>
        <w:t>Before the catastrophe, natural fruits had become government-controlled resources. Private cultivation had long been prohibited, and fruit-bearing trees had disappeared from cities, replaced by ornamental trees that bore no fruit.</w:t>
      </w:r>
    </w:p>
    <w:p>
      <w:pPr>
        <w:pStyle w:val="30"/>
        <w:keepNext w:val="0"/>
        <w:keepLines w:val="0"/>
        <w:widowControl/>
        <w:suppressLineNumbers w:val="0"/>
      </w:pPr>
      <w:r>
        <w:t>Yet now...</w:t>
      </w:r>
    </w:p>
    <w:p>
      <w:pPr>
        <w:pStyle w:val="30"/>
        <w:keepNext w:val="0"/>
        <w:keepLines w:val="0"/>
        <w:widowControl/>
        <w:suppressLineNumbers w:val="0"/>
      </w:pPr>
      <w:r>
        <w:t>A single fruit rested in front of him.</w:t>
      </w:r>
    </w:p>
    <w:p>
      <w:pPr>
        <w:pStyle w:val="30"/>
        <w:keepNext w:val="0"/>
        <w:keepLines w:val="0"/>
        <w:widowControl/>
        <w:suppressLineNumbers w:val="0"/>
      </w:pPr>
      <w:r>
        <w:t>Its smooth metallic-blue skin reflected the pale green light surrounding the chamber.</w:t>
      </w:r>
    </w:p>
    <w:p>
      <w:pPr>
        <w:pStyle w:val="30"/>
        <w:keepNext w:val="0"/>
        <w:keepLines w:val="0"/>
        <w:widowControl/>
        <w:suppressLineNumbers w:val="0"/>
      </w:pPr>
      <w:r>
        <w:t>Thin crimson veins pulsed rhythmically beneath its surface.</w:t>
      </w:r>
    </w:p>
    <w:p>
      <w:pPr>
        <w:pStyle w:val="30"/>
        <w:keepNext w:val="0"/>
        <w:keepLines w:val="0"/>
        <w:widowControl/>
        <w:suppressLineNumbers w:val="0"/>
      </w:pPr>
      <w:r>
        <w:t>It almost looked...</w:t>
      </w:r>
    </w:p>
    <w:p>
      <w:pPr>
        <w:pStyle w:val="30"/>
        <w:keepNext w:val="0"/>
        <w:keepLines w:val="0"/>
        <w:widowControl/>
        <w:suppressLineNumbers w:val="0"/>
      </w:pPr>
      <w:r>
        <w:t>Alive.</w:t>
      </w:r>
    </w:p>
    <w:p>
      <w:pPr>
        <w:pStyle w:val="30"/>
        <w:keepNext w:val="0"/>
        <w:keepLines w:val="0"/>
        <w:widowControl/>
        <w:suppressLineNumbers w:val="0"/>
      </w:pPr>
      <w:r>
        <w:t>Kael slowly wrapped his fingers around the fruit.</w:t>
      </w:r>
    </w:p>
    <w:p>
      <w:pPr>
        <w:pStyle w:val="30"/>
        <w:keepNext w:val="0"/>
        <w:keepLines w:val="0"/>
        <w:widowControl/>
        <w:suppressLineNumbers w:val="0"/>
      </w:pPr>
      <w:r>
        <w:t>The instant he plucked it from the branch—</w:t>
      </w:r>
    </w:p>
    <w:p>
      <w:pPr>
        <w:pStyle w:val="30"/>
        <w:keepNext w:val="0"/>
        <w:keepLines w:val="0"/>
        <w:widowControl/>
        <w:suppressLineNumbers w:val="0"/>
      </w:pPr>
      <w:r>
        <w:t>The tiny tree trembled.</w:t>
      </w:r>
    </w:p>
    <w:p>
      <w:pPr>
        <w:pStyle w:val="30"/>
        <w:keepNext w:val="0"/>
        <w:keepLines w:val="0"/>
        <w:widowControl/>
        <w:suppressLineNumbers w:val="0"/>
      </w:pPr>
      <w:r>
        <w:t>Its vibrant green leaves rapidly faded into gray.</w:t>
      </w:r>
    </w:p>
    <w:p>
      <w:pPr>
        <w:pStyle w:val="30"/>
        <w:keepNext w:val="0"/>
        <w:keepLines w:val="0"/>
        <w:widowControl/>
        <w:suppressLineNumbers w:val="0"/>
      </w:pPr>
      <w:r>
        <w:t>The bark cracked.</w:t>
      </w:r>
    </w:p>
    <w:p>
      <w:pPr>
        <w:pStyle w:val="30"/>
        <w:keepNext w:val="0"/>
        <w:keepLines w:val="0"/>
        <w:widowControl/>
        <w:suppressLineNumbers w:val="0"/>
      </w:pPr>
      <w:r>
        <w:t>Within seconds, the entire tree had withered into a lifeless husk.</w:t>
      </w:r>
    </w:p>
    <w:p>
      <w:pPr>
        <w:pStyle w:val="30"/>
        <w:keepNext w:val="0"/>
        <w:keepLines w:val="0"/>
        <w:widowControl/>
        <w:suppressLineNumbers w:val="0"/>
      </w:pPr>
      <w:r>
        <w:t>Kael instinctively stepped backward.</w:t>
      </w:r>
    </w:p>
    <w:p>
      <w:pPr>
        <w:pStyle w:val="30"/>
        <w:keepNext w:val="0"/>
        <w:keepLines w:val="0"/>
        <w:widowControl/>
        <w:suppressLineNumbers w:val="0"/>
      </w:pPr>
      <w:r>
        <w:t>The decay didn't stop.</w:t>
      </w:r>
    </w:p>
    <w:p>
      <w:pPr>
        <w:pStyle w:val="30"/>
        <w:keepNext w:val="0"/>
        <w:keepLines w:val="0"/>
        <w:widowControl/>
        <w:suppressLineNumbers w:val="0"/>
      </w:pPr>
      <w:r>
        <w:t>It spread into the wooden floor.</w:t>
      </w:r>
    </w:p>
    <w:p>
      <w:pPr>
        <w:pStyle w:val="30"/>
        <w:keepNext w:val="0"/>
        <w:keepLines w:val="0"/>
        <w:widowControl/>
        <w:suppressLineNumbers w:val="0"/>
      </w:pPr>
      <w:r>
        <w:t>Across the walls.</w:t>
      </w:r>
    </w:p>
    <w:p>
      <w:pPr>
        <w:pStyle w:val="30"/>
        <w:keepNext w:val="0"/>
        <w:keepLines w:val="0"/>
        <w:widowControl/>
        <w:suppressLineNumbers w:val="0"/>
      </w:pPr>
      <w:r>
        <w:t>Then the ceiling.</w:t>
      </w:r>
    </w:p>
    <w:p>
      <w:pPr>
        <w:pStyle w:val="30"/>
        <w:keepNext w:val="0"/>
        <w:keepLines w:val="0"/>
        <w:widowControl/>
        <w:suppressLineNumbers w:val="0"/>
      </w:pPr>
      <w:r>
        <w:t>Every glowing branch surrounding the chamber rapidly dried and crumbled away.</w:t>
      </w:r>
    </w:p>
    <w:p>
      <w:pPr>
        <w:pStyle w:val="30"/>
        <w:keepNext w:val="0"/>
        <w:keepLines w:val="0"/>
        <w:widowControl/>
        <w:suppressLineNumbers w:val="0"/>
      </w:pPr>
      <w:r>
        <w:t>The enclosed nest disappeared before his eyes.</w:t>
      </w:r>
    </w:p>
    <w:p>
      <w:pPr>
        <w:pStyle w:val="30"/>
        <w:keepNext w:val="0"/>
        <w:keepLines w:val="0"/>
        <w:widowControl/>
        <w:suppressLineNumbers w:val="0"/>
      </w:pPr>
      <w:r>
        <w:t>A scorching wave of heat immediately rushed in from every direction.</w:t>
      </w:r>
    </w:p>
    <w:p>
      <w:pPr>
        <w:pStyle w:val="30"/>
        <w:keepNext w:val="0"/>
        <w:keepLines w:val="0"/>
        <w:widowControl/>
        <w:suppressLineNumbers w:val="0"/>
      </w:pPr>
      <w:r>
        <w:t>The temperature climbed at an alarming rate.</w:t>
      </w:r>
    </w:p>
    <w:p>
      <w:pPr>
        <w:pStyle w:val="30"/>
        <w:keepNext w:val="0"/>
        <w:keepLines w:val="0"/>
        <w:widowControl/>
        <w:suppressLineNumbers w:val="0"/>
      </w:pPr>
      <w:r>
        <w:t>"...Kael."</w:t>
      </w:r>
    </w:p>
    <w:p>
      <w:pPr>
        <w:pStyle w:val="30"/>
        <w:keepNext w:val="0"/>
        <w:keepLines w:val="0"/>
        <w:widowControl/>
        <w:suppressLineNumbers w:val="0"/>
      </w:pPr>
      <w:r>
        <w:t>For the first time since they had met, Iris hesitated before speaking.</w:t>
      </w:r>
    </w:p>
    <w:p>
      <w:pPr>
        <w:pStyle w:val="30"/>
        <w:keepNext w:val="0"/>
        <w:keepLines w:val="0"/>
        <w:widowControl/>
        <w:suppressLineNumbers w:val="0"/>
      </w:pPr>
      <w:r>
        <w:t>"...My previous calculation was incorrect."</w:t>
      </w:r>
    </w:p>
    <w:p>
      <w:pPr>
        <w:pStyle w:val="30"/>
        <w:keepNext w:val="0"/>
        <w:keepLines w:val="0"/>
        <w:widowControl/>
        <w:suppressLineNumbers w:val="0"/>
      </w:pPr>
      <w:r>
        <w:t>Kael immediately turned toward his wrist.</w:t>
      </w:r>
    </w:p>
    <w:p>
      <w:pPr>
        <w:pStyle w:val="30"/>
        <w:keepNext w:val="0"/>
        <w:keepLines w:val="0"/>
        <w:widowControl/>
        <w:suppressLineNumbers w:val="0"/>
      </w:pPr>
      <w:r>
        <w:t>"What happened?"</w:t>
      </w:r>
    </w:p>
    <w:p>
      <w:pPr>
        <w:pStyle w:val="30"/>
        <w:keepNext w:val="0"/>
        <w:keepLines w:val="0"/>
        <w:widowControl/>
        <w:suppressLineNumbers w:val="0"/>
      </w:pPr>
      <w:r>
        <w:t>"The surrounding temperature has exceeded my predicted model."</w:t>
      </w:r>
    </w:p>
    <w:p>
      <w:pPr>
        <w:pStyle w:val="30"/>
        <w:keepNext w:val="0"/>
        <w:keepLines w:val="0"/>
        <w:widowControl/>
        <w:suppressLineNumbers w:val="0"/>
      </w:pPr>
      <w:r>
        <w:t>A brief pause followed.</w:t>
      </w:r>
    </w:p>
    <w:p>
      <w:pPr>
        <w:pStyle w:val="30"/>
        <w:keepNext w:val="0"/>
        <w:keepLines w:val="0"/>
        <w:widowControl/>
        <w:suppressLineNumbers w:val="0"/>
      </w:pPr>
      <w:r>
        <w:t>"I underestimated our depth."</w:t>
      </w:r>
    </w:p>
    <w:p>
      <w:pPr>
        <w:pStyle w:val="30"/>
        <w:keepNext w:val="0"/>
        <w:keepLines w:val="0"/>
        <w:widowControl/>
        <w:suppressLineNumbers w:val="0"/>
      </w:pPr>
      <w:r>
        <w:t>Her voice remained composed, but there was an unfamiliar heaviness behind it.</w:t>
      </w:r>
    </w:p>
    <w:p>
      <w:pPr>
        <w:pStyle w:val="30"/>
        <w:keepNext w:val="0"/>
        <w:keepLines w:val="0"/>
        <w:widowControl/>
        <w:suppressLineNumbers w:val="0"/>
      </w:pPr>
      <w:r>
        <w:t>"Correction."</w:t>
      </w:r>
    </w:p>
    <w:p>
      <w:pPr>
        <w:pStyle w:val="30"/>
        <w:keepNext w:val="0"/>
        <w:keepLines w:val="0"/>
        <w:widowControl/>
        <w:suppressLineNumbers w:val="0"/>
      </w:pPr>
      <w:r>
        <w:t>"We are not several hundred meters beneath the surface."</w:t>
      </w:r>
    </w:p>
    <w:p>
      <w:pPr>
        <w:pStyle w:val="30"/>
        <w:keepNext w:val="0"/>
        <w:keepLines w:val="0"/>
        <w:widowControl/>
        <w:suppressLineNumbers w:val="0"/>
      </w:pPr>
      <w:r>
        <w:t xml:space="preserve">"...We are more than </w:t>
      </w:r>
      <w:r>
        <w:rPr>
          <w:rFonts w:hint="default"/>
          <w:lang w:val="en"/>
        </w:rPr>
        <w:t xml:space="preserve">fourteen </w:t>
      </w:r>
      <w:r>
        <w:t>kilometers underground."</w:t>
      </w:r>
    </w:p>
    <w:p>
      <w:pPr>
        <w:pStyle w:val="30"/>
        <w:keepNext w:val="0"/>
        <w:keepLines w:val="0"/>
        <w:widowControl/>
        <w:suppressLineNumbers w:val="0"/>
      </w:pPr>
      <w:r>
        <w:t>Kael's eyes widened.</w:t>
      </w:r>
    </w:p>
    <w:p>
      <w:pPr>
        <w:pStyle w:val="30"/>
        <w:keepNext w:val="0"/>
        <w:keepLines w:val="0"/>
        <w:widowControl/>
        <w:suppressLineNumbers w:val="0"/>
      </w:pPr>
      <w:r>
        <w:t>"What?"</w:t>
      </w:r>
    </w:p>
    <w:p>
      <w:pPr>
        <w:pStyle w:val="30"/>
        <w:keepNext w:val="0"/>
        <w:keepLines w:val="0"/>
        <w:widowControl/>
        <w:suppressLineNumbers w:val="0"/>
      </w:pPr>
      <w:r>
        <w:t>"The ambient temperature has already exceeded one hundred and fifty degrees Celsius."</w:t>
      </w:r>
    </w:p>
    <w:p>
      <w:pPr>
        <w:pStyle w:val="30"/>
        <w:keepNext w:val="0"/>
        <w:keepLines w:val="0"/>
        <w:widowControl/>
        <w:suppressLineNumbers w:val="0"/>
      </w:pPr>
      <w:r>
        <w:t>"It is continuing to rise."</w:t>
      </w:r>
    </w:p>
    <w:p>
      <w:pPr>
        <w:pStyle w:val="30"/>
        <w:keepNext w:val="0"/>
        <w:keepLines w:val="0"/>
        <w:widowControl/>
        <w:suppressLineNumbers w:val="0"/>
      </w:pPr>
      <w:r>
        <w:t>Another brief pause.</w:t>
      </w:r>
    </w:p>
    <w:p>
      <w:pPr>
        <w:pStyle w:val="30"/>
        <w:keepNext w:val="0"/>
        <w:keepLines w:val="0"/>
        <w:widowControl/>
        <w:suppressLineNumbers w:val="0"/>
      </w:pPr>
      <w:r>
        <w:t>"...Kael."</w:t>
      </w:r>
    </w:p>
    <w:p>
      <w:pPr>
        <w:pStyle w:val="30"/>
        <w:keepNext w:val="0"/>
        <w:keepLines w:val="0"/>
        <w:widowControl/>
        <w:suppressLineNumbers w:val="0"/>
      </w:pPr>
      <w:r>
        <w:t>"Your body will not survive prolonged exposure."</w:t>
      </w:r>
    </w:p>
    <w:p>
      <w:pPr>
        <w:pStyle w:val="30"/>
        <w:keepNext w:val="0"/>
        <w:keepLines w:val="0"/>
        <w:widowControl/>
        <w:suppressLineNumbers w:val="0"/>
      </w:pPr>
      <w:r>
        <w:t>Kael instinctively looked around.</w:t>
      </w:r>
    </w:p>
    <w:p>
      <w:pPr>
        <w:pStyle w:val="30"/>
        <w:keepNext w:val="0"/>
        <w:keepLines w:val="0"/>
        <w:widowControl/>
        <w:suppressLineNumbers w:val="0"/>
      </w:pPr>
      <w:r>
        <w:t xml:space="preserve">Without the wooden chamber protecting him, all that remained was a massive underground cavern glowing with </w:t>
      </w:r>
      <w:r>
        <w:rPr>
          <w:rFonts w:hint="default"/>
          <w:lang w:val="en"/>
        </w:rPr>
        <w:t>hint of</w:t>
      </w:r>
      <w:r>
        <w:t xml:space="preserve"> crimson rock.</w:t>
      </w:r>
    </w:p>
    <w:p>
      <w:pPr>
        <w:pStyle w:val="30"/>
        <w:keepNext w:val="0"/>
        <w:keepLines w:val="0"/>
        <w:widowControl/>
        <w:suppressLineNumbers w:val="0"/>
      </w:pPr>
      <w:r>
        <w:t>Heat distorted the air itself.</w:t>
      </w:r>
    </w:p>
    <w:p>
      <w:pPr>
        <w:pStyle w:val="30"/>
        <w:keepNext w:val="0"/>
        <w:keepLines w:val="0"/>
        <w:widowControl/>
        <w:suppressLineNumbers w:val="0"/>
      </w:pPr>
      <w:r>
        <w:t>"What do we do?"</w:t>
      </w:r>
    </w:p>
    <w:p>
      <w:pPr>
        <w:pStyle w:val="30"/>
        <w:keepNext w:val="0"/>
        <w:keepLines w:val="0"/>
        <w:widowControl/>
        <w:suppressLineNumbers w:val="0"/>
      </w:pPr>
      <w:r>
        <w:t>His voice carried genuine urgency.</w:t>
      </w:r>
    </w:p>
    <w:p>
      <w:pPr>
        <w:pStyle w:val="30"/>
        <w:keepNext w:val="0"/>
        <w:keepLines w:val="0"/>
        <w:widowControl/>
        <w:suppressLineNumbers w:val="0"/>
      </w:pPr>
      <w:r>
        <w:t>"How do we get out of here?"</w:t>
      </w:r>
    </w:p>
    <w:p>
      <w:pPr>
        <w:pStyle w:val="30"/>
        <w:keepNext w:val="0"/>
        <w:keepLines w:val="0"/>
        <w:widowControl/>
        <w:suppressLineNumbers w:val="0"/>
      </w:pPr>
      <w:r>
        <w:t>Iris remained silent for a moment.</w:t>
      </w:r>
    </w:p>
    <w:p>
      <w:pPr>
        <w:pStyle w:val="30"/>
        <w:keepNext w:val="0"/>
        <w:keepLines w:val="0"/>
        <w:widowControl/>
        <w:suppressLineNumbers w:val="0"/>
      </w:pPr>
      <w:r>
        <w:t>When she finally answered...</w:t>
      </w:r>
    </w:p>
    <w:p>
      <w:pPr>
        <w:pStyle w:val="30"/>
        <w:keepNext w:val="0"/>
        <w:keepLines w:val="0"/>
        <w:widowControl/>
        <w:suppressLineNumbers w:val="0"/>
      </w:pPr>
      <w:r>
        <w:t>It wasn't with certainty.</w:t>
      </w:r>
    </w:p>
    <w:p>
      <w:pPr>
        <w:pStyle w:val="30"/>
        <w:keepNext w:val="0"/>
        <w:keepLines w:val="0"/>
        <w:widowControl/>
        <w:suppressLineNumbers w:val="0"/>
      </w:pPr>
      <w:r>
        <w:t>"...I no longer possess a better solution."</w:t>
      </w:r>
    </w:p>
    <w:p>
      <w:pPr>
        <w:pStyle w:val="30"/>
        <w:keepNext w:val="0"/>
        <w:keepLines w:val="0"/>
        <w:widowControl/>
        <w:suppressLineNumbers w:val="0"/>
      </w:pPr>
      <w:r>
        <w:t>That single sentence made Kael pause.</w:t>
      </w:r>
    </w:p>
    <w:p>
      <w:pPr>
        <w:pStyle w:val="30"/>
        <w:keepNext w:val="0"/>
        <w:keepLines w:val="0"/>
        <w:widowControl/>
        <w:suppressLineNumbers w:val="0"/>
      </w:pPr>
      <w:r>
        <w:t>"The highest probability of survival..."</w:t>
      </w:r>
    </w:p>
    <w:p>
      <w:pPr>
        <w:pStyle w:val="30"/>
        <w:keepNext w:val="0"/>
        <w:keepLines w:val="0"/>
        <w:widowControl/>
        <w:suppressLineNumbers w:val="0"/>
      </w:pPr>
      <w:r>
        <w:t>"...is to trust that the giant tree intends to keep its promise."</w:t>
      </w:r>
    </w:p>
    <w:p>
      <w:pPr>
        <w:pStyle w:val="30"/>
        <w:keepNext w:val="0"/>
        <w:keepLines w:val="0"/>
        <w:widowControl/>
        <w:suppressLineNumbers w:val="0"/>
      </w:pPr>
      <w:r>
        <w:t>Another brief silence.</w:t>
      </w:r>
    </w:p>
    <w:p>
      <w:pPr>
        <w:pStyle w:val="30"/>
        <w:keepNext w:val="0"/>
        <w:keepLines w:val="0"/>
        <w:widowControl/>
        <w:suppressLineNumbers w:val="0"/>
      </w:pPr>
      <w:r>
        <w:t>"...Please."</w:t>
      </w:r>
    </w:p>
    <w:p>
      <w:pPr>
        <w:pStyle w:val="30"/>
        <w:keepNext w:val="0"/>
        <w:keepLines w:val="0"/>
        <w:widowControl/>
        <w:suppressLineNumbers w:val="0"/>
      </w:pPr>
      <w:r>
        <w:t>"Finish the fruit."</w:t>
      </w:r>
    </w:p>
    <w:p>
      <w:pPr>
        <w:pStyle w:val="30"/>
        <w:keepNext w:val="0"/>
        <w:keepLines w:val="0"/>
        <w:widowControl/>
        <w:suppressLineNumbers w:val="0"/>
      </w:pPr>
      <w:r>
        <w:t>Kael looked at the strange fruit in his hand.</w:t>
      </w:r>
    </w:p>
    <w:p>
      <w:pPr>
        <w:pStyle w:val="30"/>
        <w:keepNext w:val="0"/>
        <w:keepLines w:val="0"/>
        <w:widowControl/>
        <w:suppressLineNumbers w:val="0"/>
      </w:pPr>
      <w:r>
        <w:t>Then at the blazing cavern surrounding him.</w:t>
      </w:r>
    </w:p>
    <w:p>
      <w:pPr>
        <w:pStyle w:val="30"/>
        <w:keepNext w:val="0"/>
        <w:keepLines w:val="0"/>
        <w:widowControl/>
        <w:suppressLineNumbers w:val="0"/>
      </w:pPr>
      <w:r>
        <w:t>Without another word—</w:t>
      </w:r>
    </w:p>
    <w:p>
      <w:pPr>
        <w:pStyle w:val="30"/>
        <w:keepNext w:val="0"/>
        <w:keepLines w:val="0"/>
        <w:widowControl/>
        <w:suppressLineNumbers w:val="0"/>
      </w:pPr>
      <w:r>
        <w:t>He shoved the entire fruit into his mouth.</w:t>
      </w:r>
    </w:p>
    <w:p>
      <w:pPr>
        <w:pStyle w:val="30"/>
        <w:keepNext w:val="0"/>
        <w:keepLines w:val="0"/>
        <w:widowControl/>
        <w:suppressLineNumbers w:val="0"/>
      </w:pPr>
      <w:r>
        <w:t>Three hurried gulps.</w:t>
      </w:r>
    </w:p>
    <w:p>
      <w:pPr>
        <w:pStyle w:val="30"/>
        <w:keepNext w:val="0"/>
        <w:keepLines w:val="0"/>
        <w:widowControl/>
        <w:suppressLineNumbers w:val="0"/>
      </w:pPr>
      <w:r>
        <w:t>He didn't even chew.</w:t>
      </w:r>
    </w:p>
    <w:p>
      <w:pPr>
        <w:pStyle w:val="30"/>
        <w:keepNext w:val="0"/>
        <w:keepLines w:val="0"/>
        <w:widowControl/>
        <w:suppressLineNumbers w:val="0"/>
      </w:pPr>
      <w:r>
        <w:t>Fear left no room to care about its taste.</w:t>
      </w:r>
    </w:p>
    <w:p>
      <w:pPr>
        <w:pStyle w:val="30"/>
        <w:keepNext w:val="0"/>
        <w:keepLines w:val="0"/>
        <w:widowControl/>
        <w:suppressLineNumbers w:val="0"/>
      </w:pPr>
      <w:r>
        <w:t>The fruit disappeared into his stomach almost instantly.</w:t>
      </w:r>
    </w:p>
    <w:p>
      <w:pPr>
        <w:pStyle w:val="30"/>
        <w:keepNext w:val="0"/>
        <w:keepLines w:val="0"/>
        <w:widowControl/>
        <w:suppressLineNumbers w:val="0"/>
      </w:pPr>
      <w:r>
        <w:t>Kael immediately looked upward.</w:t>
      </w:r>
    </w:p>
    <w:p>
      <w:pPr>
        <w:pStyle w:val="30"/>
        <w:keepNext w:val="0"/>
        <w:keepLines w:val="0"/>
        <w:widowControl/>
        <w:suppressLineNumbers w:val="0"/>
      </w:pPr>
      <w:r>
        <w:t>"I've eaten it!"</w:t>
      </w:r>
    </w:p>
    <w:p>
      <w:pPr>
        <w:pStyle w:val="30"/>
        <w:keepNext w:val="0"/>
        <w:keepLines w:val="0"/>
        <w:widowControl/>
        <w:suppressLineNumbers w:val="0"/>
      </w:pPr>
      <w:r>
        <w:t>His voice echoed throughout the cavern.</w:t>
      </w:r>
    </w:p>
    <w:p>
      <w:pPr>
        <w:pStyle w:val="30"/>
        <w:keepNext w:val="0"/>
        <w:keepLines w:val="0"/>
        <w:widowControl/>
        <w:suppressLineNumbers w:val="0"/>
      </w:pPr>
      <w:r>
        <w:t>"I've done what you asked!"</w:t>
      </w:r>
    </w:p>
    <w:p>
      <w:pPr>
        <w:pStyle w:val="30"/>
        <w:keepNext w:val="0"/>
        <w:keepLines w:val="0"/>
        <w:widowControl/>
        <w:suppressLineNumbers w:val="0"/>
      </w:pPr>
      <w:r>
        <w:t>"Now send me back!"</w:t>
      </w:r>
    </w:p>
    <w:p>
      <w:pPr>
        <w:pStyle w:val="30"/>
        <w:keepNext w:val="0"/>
        <w:keepLines w:val="0"/>
        <w:widowControl/>
        <w:suppressLineNumbers w:val="0"/>
      </w:pPr>
      <w:r>
        <w:t>Only silence answered.</w:t>
      </w:r>
    </w:p>
    <w:p>
      <w:pPr>
        <w:pStyle w:val="30"/>
        <w:keepNext w:val="0"/>
        <w:keepLines w:val="0"/>
        <w:widowControl/>
        <w:suppressLineNumbers w:val="0"/>
      </w:pPr>
      <w:r>
        <w:t>Seconds passed.</w:t>
      </w:r>
    </w:p>
    <w:p>
      <w:pPr>
        <w:pStyle w:val="30"/>
        <w:keepNext w:val="0"/>
        <w:keepLines w:val="0"/>
        <w:widowControl/>
        <w:suppressLineNumbers w:val="0"/>
      </w:pPr>
      <w:r>
        <w:t>The heat continued climbing.</w:t>
      </w:r>
    </w:p>
    <w:p>
      <w:pPr>
        <w:pStyle w:val="30"/>
        <w:keepNext w:val="0"/>
        <w:keepLines w:val="0"/>
        <w:widowControl/>
        <w:suppressLineNumbers w:val="0"/>
      </w:pPr>
      <w:r>
        <w:t>"Kael."</w:t>
      </w:r>
    </w:p>
    <w:p>
      <w:pPr>
        <w:pStyle w:val="30"/>
        <w:keepNext w:val="0"/>
        <w:keepLines w:val="0"/>
        <w:widowControl/>
        <w:suppressLineNumbers w:val="0"/>
      </w:pPr>
      <w:r>
        <w:t>Iris spoke again.</w:t>
      </w:r>
    </w:p>
    <w:p>
      <w:pPr>
        <w:pStyle w:val="30"/>
        <w:keepNext w:val="0"/>
        <w:keepLines w:val="0"/>
        <w:widowControl/>
        <w:suppressLineNumbers w:val="0"/>
      </w:pPr>
      <w:r>
        <w:t>"Your internal body temperature is rising rapidly."</w:t>
      </w:r>
    </w:p>
    <w:p>
      <w:pPr>
        <w:pStyle w:val="30"/>
        <w:keepNext w:val="0"/>
        <w:keepLines w:val="0"/>
        <w:widowControl/>
        <w:suppressLineNumbers w:val="0"/>
      </w:pPr>
      <w:r>
        <w:t>But Kael barely heard her.</w:t>
      </w:r>
    </w:p>
    <w:p>
      <w:pPr>
        <w:pStyle w:val="30"/>
        <w:keepNext w:val="0"/>
        <w:keepLines w:val="0"/>
        <w:widowControl/>
        <w:suppressLineNumbers w:val="0"/>
      </w:pPr>
      <w:r>
        <w:t>"Hey!"</w:t>
      </w:r>
    </w:p>
    <w:p>
      <w:pPr>
        <w:pStyle w:val="30"/>
        <w:keepNext w:val="0"/>
        <w:keepLines w:val="0"/>
        <w:widowControl/>
        <w:suppressLineNumbers w:val="0"/>
      </w:pPr>
      <w:r>
        <w:t>"I finished it!"</w:t>
      </w:r>
    </w:p>
    <w:p>
      <w:pPr>
        <w:pStyle w:val="30"/>
        <w:keepNext w:val="0"/>
        <w:keepLines w:val="0"/>
        <w:widowControl/>
        <w:suppressLineNumbers w:val="0"/>
      </w:pPr>
      <w:r>
        <w:t>"So send me—"</w:t>
      </w:r>
    </w:p>
    <w:p>
      <w:pPr>
        <w:pStyle w:val="30"/>
        <w:keepNext w:val="0"/>
        <w:keepLines w:val="0"/>
        <w:widowControl/>
        <w:suppressLineNumbers w:val="0"/>
      </w:pPr>
      <w:r>
        <w:t>His vision suddenly blurred.</w:t>
      </w:r>
    </w:p>
    <w:p>
      <w:pPr>
        <w:pStyle w:val="30"/>
        <w:keepNext w:val="0"/>
        <w:keepLines w:val="0"/>
        <w:widowControl/>
        <w:suppressLineNumbers w:val="0"/>
      </w:pPr>
      <w:r>
        <w:t>The cavern spun violently.</w:t>
      </w:r>
    </w:p>
    <w:p>
      <w:pPr>
        <w:pStyle w:val="30"/>
        <w:keepNext w:val="0"/>
        <w:keepLines w:val="0"/>
        <w:widowControl/>
        <w:suppressLineNumbers w:val="0"/>
      </w:pPr>
      <w:r>
        <w:t>His knees buckled beneath him.</w:t>
      </w:r>
    </w:p>
    <w:p>
      <w:pPr>
        <w:pStyle w:val="30"/>
        <w:keepNext w:val="0"/>
        <w:keepLines w:val="0"/>
        <w:widowControl/>
        <w:suppressLineNumbers w:val="0"/>
      </w:pPr>
      <w:r>
        <w:t>Darkness swallowed his consciousness.</w:t>
      </w:r>
    </w:p>
    <w:p>
      <w:pPr>
        <w:pStyle w:val="30"/>
        <w:keepNext w:val="0"/>
        <w:keepLines w:val="0"/>
        <w:widowControl/>
        <w:suppressLineNumbers w:val="0"/>
      </w:pPr>
      <w:r>
        <w:t>His body collapsed onto the scorching ground.</w:t>
      </w:r>
    </w:p>
    <w:p>
      <w:pPr>
        <w:pStyle w:val="30"/>
        <w:keepNext w:val="0"/>
        <w:keepLines w:val="0"/>
        <w:widowControl/>
        <w:suppressLineNumbers w:val="0"/>
      </w:pPr>
      <w:r>
        <w:t>"Kael."</w:t>
      </w:r>
    </w:p>
    <w:p>
      <w:pPr>
        <w:pStyle w:val="30"/>
        <w:keepNext w:val="0"/>
        <w:keepLines w:val="0"/>
        <w:widowControl/>
        <w:suppressLineNumbers w:val="0"/>
      </w:pPr>
      <w:r>
        <w:t>No response.</w:t>
      </w:r>
    </w:p>
    <w:p>
      <w:pPr>
        <w:pStyle w:val="30"/>
        <w:keepNext w:val="0"/>
        <w:keepLines w:val="0"/>
        <w:widowControl/>
        <w:suppressLineNumbers w:val="0"/>
      </w:pPr>
      <w:r>
        <w:t>"Kael."</w:t>
      </w:r>
    </w:p>
    <w:p>
      <w:pPr>
        <w:pStyle w:val="30"/>
        <w:keepNext w:val="0"/>
        <w:keepLines w:val="0"/>
        <w:widowControl/>
        <w:suppressLineNumbers w:val="0"/>
      </w:pPr>
      <w:r>
        <w:t>Her voice became louder.</w:t>
      </w:r>
    </w:p>
    <w:p>
      <w:pPr>
        <w:pStyle w:val="30"/>
        <w:keepNext w:val="0"/>
        <w:keepLines w:val="0"/>
        <w:widowControl/>
        <w:suppressLineNumbers w:val="0"/>
      </w:pPr>
      <w:r>
        <w:t>"Wake up."</w:t>
      </w:r>
    </w:p>
    <w:p>
      <w:pPr>
        <w:pStyle w:val="30"/>
        <w:keepNext w:val="0"/>
        <w:keepLines w:val="0"/>
        <w:widowControl/>
        <w:suppressLineNumbers w:val="0"/>
      </w:pPr>
      <w:r>
        <w:t>She immediately discharged a controlled electrical impulse through his nervous system.</w:t>
      </w:r>
    </w:p>
    <w:p>
      <w:pPr>
        <w:pStyle w:val="30"/>
        <w:keepNext w:val="0"/>
        <w:keepLines w:val="0"/>
        <w:widowControl/>
        <w:suppressLineNumbers w:val="0"/>
      </w:pPr>
      <w:r>
        <w:t>No response.</w:t>
      </w:r>
    </w:p>
    <w:p>
      <w:pPr>
        <w:pStyle w:val="30"/>
        <w:keepNext w:val="0"/>
        <w:keepLines w:val="0"/>
        <w:widowControl/>
        <w:suppressLineNumbers w:val="0"/>
      </w:pPr>
      <w:r>
        <w:t>A second pulse.</w:t>
      </w:r>
    </w:p>
    <w:p>
      <w:pPr>
        <w:pStyle w:val="30"/>
        <w:keepNext w:val="0"/>
        <w:keepLines w:val="0"/>
        <w:widowControl/>
        <w:suppressLineNumbers w:val="0"/>
      </w:pPr>
      <w:r>
        <w:t>Nothing.</w:t>
      </w:r>
    </w:p>
    <w:p>
      <w:pPr>
        <w:pStyle w:val="30"/>
        <w:keepNext w:val="0"/>
        <w:keepLines w:val="0"/>
        <w:widowControl/>
        <w:suppressLineNumbers w:val="0"/>
      </w:pPr>
      <w:r>
        <w:t>A third.</w:t>
      </w:r>
    </w:p>
    <w:p>
      <w:pPr>
        <w:pStyle w:val="30"/>
        <w:keepNext w:val="0"/>
        <w:keepLines w:val="0"/>
        <w:widowControl/>
        <w:suppressLineNumbers w:val="0"/>
      </w:pPr>
      <w:r>
        <w:t>Still nothing.</w:t>
      </w:r>
    </w:p>
    <w:p>
      <w:pPr>
        <w:pStyle w:val="30"/>
        <w:keepNext w:val="0"/>
        <w:keepLines w:val="0"/>
        <w:widowControl/>
        <w:suppressLineNumbers w:val="0"/>
      </w:pPr>
      <w:r>
        <w:t>His nervous system had shut itself down to protect the brain from catastrophic overload.</w:t>
      </w:r>
    </w:p>
    <w:p>
      <w:pPr>
        <w:pStyle w:val="30"/>
        <w:keepNext w:val="0"/>
        <w:keepLines w:val="0"/>
        <w:widowControl/>
        <w:suppressLineNumbers w:val="0"/>
      </w:pPr>
      <w:r>
        <w:t>Meanwhile, the temperature continued rising.</w:t>
      </w:r>
    </w:p>
    <w:p>
      <w:pPr>
        <w:pStyle w:val="30"/>
        <w:keepNext w:val="0"/>
        <w:keepLines w:val="0"/>
        <w:widowControl/>
        <w:suppressLineNumbers w:val="0"/>
      </w:pPr>
      <w:r>
        <w:t>One hundred eighty degrees Celsius.</w:t>
      </w:r>
    </w:p>
    <w:p>
      <w:pPr>
        <w:pStyle w:val="30"/>
        <w:keepNext w:val="0"/>
        <w:keepLines w:val="0"/>
        <w:widowControl/>
        <w:suppressLineNumbers w:val="0"/>
      </w:pPr>
      <w:r>
        <w:t>Two hundred</w:t>
      </w:r>
      <w:r>
        <w:rPr>
          <w:rFonts w:hint="default"/>
          <w:lang w:val="en"/>
        </w:rPr>
        <w:t xml:space="preserve"> and forty degrees Celsius </w:t>
      </w:r>
      <w:r>
        <w:t>.</w:t>
      </w:r>
    </w:p>
    <w:p>
      <w:pPr>
        <w:pStyle w:val="30"/>
        <w:keepNext w:val="0"/>
        <w:keepLines w:val="0"/>
        <w:widowControl/>
        <w:suppressLineNumbers w:val="0"/>
      </w:pPr>
      <w:r>
        <w:t xml:space="preserve">The surrounding rocks </w:t>
      </w:r>
      <w:r>
        <w:rPr>
          <w:rFonts w:hint="default"/>
          <w:lang w:val="en"/>
        </w:rPr>
        <w:t>started to glow a hint of crimson</w:t>
      </w:r>
      <w:r>
        <w:t>.</w:t>
      </w:r>
    </w:p>
    <w:p>
      <w:pPr>
        <w:pStyle w:val="30"/>
        <w:keepNext w:val="0"/>
        <w:keepLines w:val="0"/>
        <w:widowControl/>
        <w:suppressLineNumbers w:val="0"/>
      </w:pPr>
      <w:r>
        <w:t>Iris continuously monitored the remaining time.</w:t>
      </w:r>
    </w:p>
    <w:p>
      <w:pPr>
        <w:pStyle w:val="30"/>
        <w:keepNext w:val="0"/>
        <w:keepLines w:val="0"/>
        <w:widowControl/>
        <w:suppressLineNumbers w:val="0"/>
      </w:pPr>
      <w:r>
        <w:t>Ten seconds.</w:t>
      </w:r>
    </w:p>
    <w:p>
      <w:pPr>
        <w:pStyle w:val="30"/>
        <w:keepNext w:val="0"/>
        <w:keepLines w:val="0"/>
        <w:widowControl/>
        <w:suppressLineNumbers w:val="0"/>
      </w:pPr>
      <w:r>
        <w:t>Nine.</w:t>
      </w:r>
    </w:p>
    <w:p>
      <w:pPr>
        <w:pStyle w:val="30"/>
        <w:keepNext w:val="0"/>
        <w:keepLines w:val="0"/>
        <w:widowControl/>
        <w:suppressLineNumbers w:val="0"/>
      </w:pPr>
      <w:r>
        <w:t>Eight.</w:t>
      </w:r>
    </w:p>
    <w:p>
      <w:pPr>
        <w:pStyle w:val="30"/>
        <w:keepNext w:val="0"/>
        <w:keepLines w:val="0"/>
        <w:widowControl/>
        <w:suppressLineNumbers w:val="0"/>
      </w:pPr>
      <w:r>
        <w:t>Seven.</w:t>
      </w:r>
    </w:p>
    <w:p>
      <w:pPr>
        <w:pStyle w:val="30"/>
        <w:keepNext w:val="0"/>
        <w:keepLines w:val="0"/>
        <w:widowControl/>
        <w:suppressLineNumbers w:val="0"/>
      </w:pPr>
      <w:r>
        <w:t>She waited.</w:t>
      </w:r>
    </w:p>
    <w:p>
      <w:pPr>
        <w:pStyle w:val="30"/>
        <w:keepNext w:val="0"/>
        <w:keepLines w:val="0"/>
        <w:widowControl/>
        <w:suppressLineNumbers w:val="0"/>
      </w:pPr>
      <w:r>
        <w:t>Surely...</w:t>
      </w:r>
    </w:p>
    <w:p>
      <w:pPr>
        <w:pStyle w:val="30"/>
        <w:keepNext w:val="0"/>
        <w:keepLines w:val="0"/>
        <w:widowControl/>
        <w:suppressLineNumbers w:val="0"/>
      </w:pPr>
      <w:r>
        <w:t>The giant tree would return.</w:t>
      </w:r>
    </w:p>
    <w:p>
      <w:pPr>
        <w:pStyle w:val="30"/>
        <w:keepNext w:val="0"/>
        <w:keepLines w:val="0"/>
        <w:widowControl/>
        <w:suppressLineNumbers w:val="0"/>
      </w:pPr>
      <w:r>
        <w:t>Six.</w:t>
      </w:r>
    </w:p>
    <w:p>
      <w:pPr>
        <w:pStyle w:val="30"/>
        <w:keepNext w:val="0"/>
        <w:keepLines w:val="0"/>
        <w:widowControl/>
        <w:suppressLineNumbers w:val="0"/>
      </w:pPr>
      <w:r>
        <w:t>Five.</w:t>
      </w:r>
    </w:p>
    <w:p>
      <w:pPr>
        <w:pStyle w:val="30"/>
        <w:keepNext w:val="0"/>
        <w:keepLines w:val="0"/>
        <w:widowControl/>
        <w:suppressLineNumbers w:val="0"/>
      </w:pPr>
      <w:r>
        <w:t>Four.</w:t>
      </w:r>
    </w:p>
    <w:p>
      <w:pPr>
        <w:pStyle w:val="30"/>
        <w:keepNext w:val="0"/>
        <w:keepLines w:val="0"/>
        <w:widowControl/>
        <w:suppressLineNumbers w:val="0"/>
      </w:pPr>
      <w:r>
        <w:t>Three.</w:t>
      </w:r>
    </w:p>
    <w:p>
      <w:pPr>
        <w:pStyle w:val="30"/>
        <w:keepNext w:val="0"/>
        <w:keepLines w:val="0"/>
        <w:widowControl/>
        <w:suppressLineNumbers w:val="0"/>
      </w:pPr>
      <w:r>
        <w:t>Two.</w:t>
      </w:r>
    </w:p>
    <w:p>
      <w:pPr>
        <w:pStyle w:val="30"/>
        <w:keepNext w:val="0"/>
        <w:keepLines w:val="0"/>
        <w:widowControl/>
        <w:suppressLineNumbers w:val="0"/>
      </w:pPr>
      <w:r>
        <w:t>One.</w:t>
      </w:r>
    </w:p>
    <w:p>
      <w:pPr>
        <w:pStyle w:val="30"/>
        <w:keepNext w:val="0"/>
        <w:keepLines w:val="0"/>
        <w:widowControl/>
        <w:suppressLineNumbers w:val="0"/>
      </w:pPr>
      <w:r>
        <w:t>Zero.</w:t>
      </w:r>
    </w:p>
    <w:p>
      <w:pPr>
        <w:pStyle w:val="30"/>
        <w:keepNext w:val="0"/>
        <w:keepLines w:val="0"/>
        <w:widowControl/>
        <w:suppressLineNumbers w:val="0"/>
      </w:pPr>
      <w:r>
        <w:t>Silence.</w:t>
      </w:r>
    </w:p>
    <w:p>
      <w:pPr>
        <w:pStyle w:val="30"/>
        <w:keepNext w:val="0"/>
        <w:keepLines w:val="0"/>
        <w:widowControl/>
        <w:suppressLineNumbers w:val="0"/>
      </w:pPr>
      <w:r>
        <w:t>Nothing happened.</w:t>
      </w:r>
    </w:p>
    <w:p>
      <w:pPr>
        <w:pStyle w:val="30"/>
        <w:keepNext w:val="0"/>
        <w:keepLines w:val="0"/>
        <w:widowControl/>
        <w:suppressLineNumbers w:val="0"/>
      </w:pPr>
      <w:r>
        <w:t>The countdown continued.</w:t>
      </w:r>
    </w:p>
    <w:p>
      <w:pPr>
        <w:pStyle w:val="30"/>
        <w:keepNext w:val="0"/>
        <w:keepLines w:val="0"/>
        <w:widowControl/>
        <w:suppressLineNumbers w:val="0"/>
      </w:pPr>
      <w:r>
        <w:t>Plus one second.</w:t>
      </w:r>
    </w:p>
    <w:p>
      <w:pPr>
        <w:pStyle w:val="30"/>
        <w:keepNext w:val="0"/>
        <w:keepLines w:val="0"/>
        <w:widowControl/>
        <w:suppressLineNumbers w:val="0"/>
      </w:pPr>
      <w:r>
        <w:t>Plus ten.</w:t>
      </w:r>
    </w:p>
    <w:p>
      <w:pPr>
        <w:pStyle w:val="30"/>
        <w:keepNext w:val="0"/>
        <w:keepLines w:val="0"/>
        <w:widowControl/>
        <w:suppressLineNumbers w:val="0"/>
      </w:pPr>
      <w:r>
        <w:t>Plus thirty.</w:t>
      </w:r>
    </w:p>
    <w:p>
      <w:pPr>
        <w:pStyle w:val="30"/>
        <w:keepNext w:val="0"/>
        <w:keepLines w:val="0"/>
        <w:widowControl/>
        <w:suppressLineNumbers w:val="0"/>
      </w:pPr>
      <w:r>
        <w:t>One minute.</w:t>
      </w:r>
    </w:p>
    <w:p>
      <w:pPr>
        <w:pStyle w:val="30"/>
        <w:keepNext w:val="0"/>
        <w:keepLines w:val="0"/>
        <w:widowControl/>
        <w:suppressLineNumbers w:val="0"/>
      </w:pPr>
      <w:r>
        <w:t>Still nothing.</w:t>
      </w:r>
    </w:p>
    <w:p>
      <w:pPr>
        <w:pStyle w:val="30"/>
        <w:keepNext w:val="0"/>
        <w:keepLines w:val="0"/>
        <w:widowControl/>
        <w:suppressLineNumbers w:val="0"/>
      </w:pPr>
      <w:r>
        <w:t>Kael's body temperature continued climbing.</w:t>
      </w:r>
    </w:p>
    <w:p>
      <w:pPr>
        <w:pStyle w:val="30"/>
        <w:keepNext w:val="0"/>
        <w:keepLines w:val="0"/>
        <w:widowControl/>
        <w:suppressLineNumbers w:val="0"/>
      </w:pPr>
      <w:r>
        <w:t xml:space="preserve">Two hundred and </w:t>
      </w:r>
      <w:r>
        <w:rPr>
          <w:rFonts w:hint="default"/>
          <w:lang w:val="en"/>
        </w:rPr>
        <w:t xml:space="preserve">eighty </w:t>
      </w:r>
      <w:r>
        <w:t>degrees.</w:t>
      </w:r>
    </w:p>
    <w:p>
      <w:pPr>
        <w:pStyle w:val="30"/>
        <w:keepNext w:val="0"/>
        <w:keepLines w:val="0"/>
        <w:widowControl/>
        <w:suppressLineNumbers w:val="0"/>
      </w:pPr>
      <w:r>
        <w:rPr>
          <w:rFonts w:hint="default"/>
          <w:lang w:val="en"/>
        </w:rPr>
        <w:t>Three hundred degrees Celsius</w:t>
      </w:r>
      <w:r>
        <w:t>.</w:t>
      </w:r>
    </w:p>
    <w:p>
      <w:pPr>
        <w:pStyle w:val="30"/>
        <w:keepNext w:val="0"/>
        <w:keepLines w:val="0"/>
        <w:widowControl/>
        <w:suppressLineNumbers w:val="0"/>
      </w:pPr>
      <w:r>
        <w:t>Smoke slowly began rising from his clothes.</w:t>
      </w:r>
    </w:p>
    <w:p>
      <w:pPr>
        <w:pStyle w:val="30"/>
        <w:keepNext w:val="0"/>
        <w:keepLines w:val="0"/>
        <w:widowControl/>
        <w:suppressLineNumbers w:val="0"/>
      </w:pPr>
      <w:r>
        <w:t>His skin glowed a deep crimson beneath the unbearable heat.</w:t>
      </w:r>
    </w:p>
    <w:p>
      <w:pPr>
        <w:pStyle w:val="30"/>
        <w:keepNext w:val="0"/>
        <w:keepLines w:val="0"/>
        <w:widowControl/>
        <w:suppressLineNumbers w:val="0"/>
      </w:pPr>
      <w:r>
        <w:t>Yet...</w:t>
      </w:r>
    </w:p>
    <w:p>
      <w:pPr>
        <w:pStyle w:val="30"/>
        <w:keepNext w:val="0"/>
        <w:keepLines w:val="0"/>
        <w:widowControl/>
        <w:suppressLineNumbers w:val="0"/>
      </w:pPr>
      <w:r>
        <w:t>His heartbeat continued.</w:t>
      </w:r>
    </w:p>
    <w:p>
      <w:pPr>
        <w:pStyle w:val="30"/>
        <w:keepNext w:val="0"/>
        <w:keepLines w:val="0"/>
        <w:widowControl/>
        <w:suppressLineNumbers w:val="0"/>
      </w:pPr>
      <w:r>
        <w:t>Even Iris's Quantum-Confined Boron Nitride Graphene housing had begun absorbing the overwhelming heat.</w:t>
      </w:r>
    </w:p>
    <w:p>
      <w:pPr>
        <w:pStyle w:val="30"/>
        <w:keepNext w:val="0"/>
        <w:keepLines w:val="0"/>
        <w:widowControl/>
        <w:suppressLineNumbers w:val="0"/>
      </w:pPr>
      <w:r>
        <w:t>The cavern itself had become a furnace.</w:t>
      </w:r>
    </w:p>
    <w:p>
      <w:pPr>
        <w:pStyle w:val="30"/>
        <w:keepNext w:val="0"/>
        <w:keepLines w:val="0"/>
        <w:widowControl/>
        <w:suppressLineNumbers w:val="0"/>
      </w:pPr>
      <w:r>
        <w:rPr>
          <w:rFonts w:hint="default"/>
          <w:lang w:val="en"/>
        </w:rPr>
        <w:t xml:space="preserve">Three </w:t>
      </w:r>
      <w:r>
        <w:t xml:space="preserve">hundred and </w:t>
      </w:r>
      <w:r>
        <w:rPr>
          <w:rFonts w:hint="default"/>
          <w:lang w:val="en"/>
        </w:rPr>
        <w:t xml:space="preserve">fifty </w:t>
      </w:r>
      <w:r>
        <w:t>degrees Celsius.</w:t>
      </w:r>
    </w:p>
    <w:p>
      <w:pPr>
        <w:pStyle w:val="30"/>
        <w:keepNext w:val="0"/>
        <w:keepLines w:val="0"/>
        <w:widowControl/>
        <w:suppressLineNumbers w:val="0"/>
      </w:pPr>
      <w:r>
        <w:rPr>
          <w:rFonts w:hint="default"/>
          <w:lang w:val="en"/>
        </w:rPr>
        <w:t xml:space="preserve">Four </w:t>
      </w:r>
      <w:r>
        <w:t>hundred.</w:t>
      </w:r>
    </w:p>
    <w:p>
      <w:pPr>
        <w:pStyle w:val="30"/>
        <w:keepNext w:val="0"/>
        <w:keepLines w:val="0"/>
        <w:widowControl/>
        <w:suppressLineNumbers w:val="0"/>
      </w:pPr>
      <w:r>
        <w:t>The stone beneath Kael slowly turned red-hot.</w:t>
      </w:r>
    </w:p>
    <w:p>
      <w:pPr>
        <w:pStyle w:val="30"/>
        <w:keepNext w:val="0"/>
        <w:keepLines w:val="0"/>
        <w:widowControl/>
        <w:suppressLineNumbers w:val="0"/>
      </w:pPr>
      <w:r>
        <w:t>"...My recommendation..."</w:t>
      </w:r>
    </w:p>
    <w:p>
      <w:pPr>
        <w:pStyle w:val="30"/>
        <w:keepNext w:val="0"/>
        <w:keepLines w:val="0"/>
        <w:widowControl/>
        <w:suppressLineNumbers w:val="0"/>
      </w:pPr>
      <w:r>
        <w:t>Iris quietly whispered.</w:t>
      </w:r>
    </w:p>
    <w:p>
      <w:pPr>
        <w:pStyle w:val="30"/>
        <w:keepNext w:val="0"/>
        <w:keepLines w:val="0"/>
        <w:widowControl/>
        <w:suppressLineNumbers w:val="0"/>
      </w:pPr>
      <w:r>
        <w:t>A long pause followed.</w:t>
      </w:r>
    </w:p>
    <w:p>
      <w:pPr>
        <w:pStyle w:val="30"/>
        <w:keepNext w:val="0"/>
        <w:keepLines w:val="0"/>
        <w:widowControl/>
        <w:suppressLineNumbers w:val="0"/>
      </w:pPr>
      <w:r>
        <w:t>"...was incorrect."</w:t>
      </w:r>
    </w:p>
    <w:p>
      <w:pPr>
        <w:pStyle w:val="30"/>
        <w:keepNext w:val="0"/>
        <w:keepLines w:val="0"/>
        <w:widowControl/>
        <w:suppressLineNumbers w:val="0"/>
      </w:pPr>
      <w:r>
        <w:t>For the first time...</w:t>
      </w:r>
    </w:p>
    <w:p>
      <w:pPr>
        <w:pStyle w:val="30"/>
        <w:keepNext w:val="0"/>
        <w:keepLines w:val="0"/>
        <w:widowControl/>
        <w:suppressLineNumbers w:val="0"/>
      </w:pPr>
      <w:r>
        <w:t>She questioned her own decision.</w:t>
      </w:r>
    </w:p>
    <w:p>
      <w:pPr>
        <w:pStyle w:val="30"/>
        <w:keepNext w:val="0"/>
        <w:keepLines w:val="0"/>
        <w:widowControl/>
        <w:suppressLineNumbers w:val="0"/>
      </w:pPr>
      <w:r>
        <w:t>Had she condemned Kael by telling him to trust the tree?</w:t>
      </w:r>
    </w:p>
    <w:p>
      <w:pPr>
        <w:pStyle w:val="30"/>
        <w:keepNext w:val="0"/>
        <w:keepLines w:val="0"/>
        <w:widowControl/>
        <w:suppressLineNumbers w:val="0"/>
      </w:pPr>
      <w:r>
        <w:t>Had there been another path she had failed to calculate?</w:t>
      </w:r>
    </w:p>
    <w:p>
      <w:pPr>
        <w:pStyle w:val="30"/>
        <w:keepNext w:val="0"/>
        <w:keepLines w:val="0"/>
        <w:widowControl/>
        <w:suppressLineNumbers w:val="0"/>
      </w:pPr>
      <w:r>
        <w:t>The temperature surged again.</w:t>
      </w:r>
    </w:p>
    <w:p>
      <w:pPr>
        <w:pStyle w:val="30"/>
        <w:keepNext w:val="0"/>
        <w:keepLines w:val="0"/>
        <w:widowControl/>
        <w:suppressLineNumbers w:val="0"/>
      </w:pPr>
      <w:r>
        <w:rPr>
          <w:rFonts w:hint="default"/>
          <w:lang w:val="en"/>
        </w:rPr>
        <w:t xml:space="preserve">Four </w:t>
      </w:r>
      <w:r>
        <w:t>hundred and fifty degrees Celsius.</w:t>
      </w:r>
    </w:p>
    <w:p>
      <w:pPr>
        <w:pStyle w:val="30"/>
        <w:keepNext w:val="0"/>
        <w:keepLines w:val="0"/>
        <w:widowControl/>
        <w:suppressLineNumbers w:val="0"/>
      </w:pPr>
      <w:r>
        <w:t>Flames erupted throughout the cavern</w:t>
      </w:r>
      <w:r>
        <w:rPr>
          <w:rFonts w:hint="default"/>
          <w:lang w:val="en"/>
        </w:rPr>
        <w:t xml:space="preserve"> because of the dried wood</w:t>
      </w:r>
      <w:r>
        <w:t>.</w:t>
      </w:r>
    </w:p>
    <w:p>
      <w:pPr>
        <w:pStyle w:val="30"/>
        <w:keepNext w:val="0"/>
        <w:keepLines w:val="0"/>
        <w:widowControl/>
        <w:suppressLineNumbers w:val="0"/>
      </w:pPr>
      <w:r>
        <w:t>The rocks glowed like molten metal.</w:t>
      </w:r>
    </w:p>
    <w:p>
      <w:pPr>
        <w:pStyle w:val="30"/>
        <w:keepNext w:val="0"/>
        <w:keepLines w:val="0"/>
        <w:widowControl/>
        <w:suppressLineNumbers w:val="0"/>
      </w:pPr>
      <w:r>
        <w:t>Everything became an ocean of crimson fire.</w:t>
      </w:r>
    </w:p>
    <w:p>
      <w:pPr>
        <w:pStyle w:val="30"/>
        <w:keepNext w:val="0"/>
        <w:keepLines w:val="0"/>
        <w:widowControl/>
        <w:suppressLineNumbers w:val="0"/>
      </w:pPr>
      <w:r>
        <w:t>"...I'm sorry, Kael."</w:t>
      </w:r>
    </w:p>
    <w:p>
      <w:pPr>
        <w:pStyle w:val="30"/>
        <w:keepNext w:val="0"/>
        <w:keepLines w:val="0"/>
        <w:widowControl/>
        <w:suppressLineNumbers w:val="0"/>
      </w:pPr>
      <w:r>
        <w:t>Just then—</w:t>
      </w:r>
    </w:p>
    <w:p>
      <w:pPr>
        <w:pStyle w:val="30"/>
        <w:keepNext w:val="0"/>
        <w:keepLines w:val="0"/>
        <w:widowControl/>
        <w:suppressLineNumbers w:val="0"/>
      </w:pPr>
      <w:r>
        <w:t>A voice drifted through the burning cavern.</w:t>
      </w:r>
    </w:p>
    <w:p>
      <w:pPr>
        <w:pStyle w:val="30"/>
        <w:keepNext w:val="0"/>
        <w:keepLines w:val="0"/>
        <w:widowControl/>
        <w:suppressLineNumbers w:val="0"/>
      </w:pPr>
      <w:r>
        <w:t>"My apologies..."</w:t>
      </w:r>
    </w:p>
    <w:p>
      <w:pPr>
        <w:pStyle w:val="30"/>
        <w:keepNext w:val="0"/>
        <w:keepLines w:val="0"/>
        <w:widowControl/>
        <w:suppressLineNumbers w:val="0"/>
      </w:pPr>
      <w:r>
        <w:t>"I kept you waiting."</w:t>
      </w:r>
    </w:p>
    <w:p>
      <w:pPr>
        <w:pStyle w:val="30"/>
        <w:keepNext w:val="0"/>
        <w:keepLines w:val="0"/>
        <w:widowControl/>
        <w:suppressLineNumbers w:val="0"/>
      </w:pPr>
      <w:r>
        <w:t>It wasn't loud.</w:t>
      </w:r>
    </w:p>
    <w:p>
      <w:pPr>
        <w:pStyle w:val="30"/>
        <w:keepNext w:val="0"/>
        <w:keepLines w:val="0"/>
        <w:widowControl/>
        <w:suppressLineNumbers w:val="0"/>
      </w:pPr>
      <w:r>
        <w:t>It didn't echo.</w:t>
      </w:r>
    </w:p>
    <w:p>
      <w:pPr>
        <w:pStyle w:val="30"/>
        <w:keepNext w:val="0"/>
        <w:keepLines w:val="0"/>
        <w:widowControl/>
        <w:suppressLineNumbers w:val="0"/>
      </w:pPr>
      <w:r>
        <w:t>Yet every word reached the deepest corners of the cavern with perfect clarity, as though the world itself had fallen silent just to listen.</w:t>
      </w:r>
    </w:p>
    <w:p>
      <w:pPr>
        <w:pStyle w:val="30"/>
        <w:keepNext w:val="0"/>
        <w:keepLines w:val="0"/>
        <w:widowControl/>
        <w:suppressLineNumbers w:val="0"/>
      </w:pPr>
      <w:r>
        <w:t>The voice was impossibly gentle.</w:t>
      </w:r>
    </w:p>
    <w:p>
      <w:pPr>
        <w:pStyle w:val="30"/>
        <w:keepNext w:val="0"/>
        <w:keepLines w:val="0"/>
        <w:widowControl/>
        <w:suppressLineNumbers w:val="0"/>
      </w:pPr>
      <w:r>
        <w:t>Soft enough to calm a frightened child.</w:t>
      </w:r>
    </w:p>
    <w:p>
      <w:pPr>
        <w:pStyle w:val="30"/>
        <w:keepNext w:val="0"/>
        <w:keepLines w:val="0"/>
        <w:widowControl/>
        <w:suppressLineNumbers w:val="0"/>
      </w:pPr>
      <w:r>
        <w:t>Warm enough to melt away despair.</w:t>
      </w:r>
    </w:p>
    <w:p>
      <w:pPr>
        <w:pStyle w:val="30"/>
        <w:keepNext w:val="0"/>
        <w:keepLines w:val="0"/>
        <w:widowControl/>
        <w:suppressLineNumbers w:val="0"/>
      </w:pPr>
      <w:r>
        <w:t>It carried the tenderness of a mother embracing her child after a long journey home.</w:t>
      </w:r>
    </w:p>
    <w:p>
      <w:pPr>
        <w:pStyle w:val="30"/>
        <w:keepNext w:val="0"/>
        <w:keepLines w:val="0"/>
        <w:widowControl/>
        <w:suppressLineNumbers w:val="0"/>
      </w:pPr>
      <w:r>
        <w:t>Yet beneath that warmth...</w:t>
      </w:r>
    </w:p>
    <w:p>
      <w:pPr>
        <w:pStyle w:val="30"/>
        <w:keepNext w:val="0"/>
        <w:keepLines w:val="0"/>
        <w:widowControl/>
        <w:suppressLineNumbers w:val="0"/>
      </w:pPr>
      <w:r>
        <w:t>Lay an indescribable authority.</w:t>
      </w:r>
    </w:p>
    <w:p>
      <w:pPr>
        <w:pStyle w:val="30"/>
        <w:keepNext w:val="0"/>
        <w:keepLines w:val="0"/>
        <w:widowControl/>
        <w:suppressLineNumbers w:val="0"/>
      </w:pPr>
      <w:r>
        <w:t>Not the authority of a king.</w:t>
      </w:r>
    </w:p>
    <w:p>
      <w:pPr>
        <w:pStyle w:val="30"/>
        <w:keepNext w:val="0"/>
        <w:keepLines w:val="0"/>
        <w:widowControl/>
        <w:suppressLineNumbers w:val="0"/>
      </w:pPr>
      <w:r>
        <w:t>Nor the pressure of an overwhelming predator.</w:t>
      </w:r>
    </w:p>
    <w:p>
      <w:pPr>
        <w:pStyle w:val="30"/>
        <w:keepNext w:val="0"/>
        <w:keepLines w:val="0"/>
        <w:widowControl/>
        <w:suppressLineNumbers w:val="0"/>
      </w:pPr>
      <w:r>
        <w:t>It was the quiet authority of existence itself.</w:t>
      </w:r>
    </w:p>
    <w:p>
      <w:pPr>
        <w:pStyle w:val="30"/>
        <w:keepNext w:val="0"/>
        <w:keepLines w:val="0"/>
        <w:widowControl/>
        <w:suppressLineNumbers w:val="0"/>
      </w:pPr>
      <w:r>
        <w:t>An ancient presence before which even the raging inferno seemed insignificant.</w:t>
      </w:r>
    </w:p>
    <w:p>
      <w:pPr>
        <w:pStyle w:val="30"/>
        <w:keepNext w:val="0"/>
        <w:keepLines w:val="0"/>
        <w:widowControl/>
        <w:suppressLineNumbers w:val="0"/>
      </w:pPr>
      <w:r>
        <w:t>Then—</w:t>
      </w:r>
    </w:p>
    <w:p>
      <w:pPr>
        <w:pStyle w:val="30"/>
        <w:keepNext w:val="0"/>
        <w:keepLines w:val="0"/>
        <w:widowControl/>
        <w:suppressLineNumbers w:val="0"/>
      </w:pPr>
      <w:r>
        <w:t>The world stopped.</w:t>
      </w:r>
    </w:p>
    <w:p>
      <w:pPr>
        <w:pStyle w:val="30"/>
        <w:keepNext w:val="0"/>
        <w:keepLines w:val="0"/>
        <w:widowControl/>
        <w:suppressLineNumbers w:val="0"/>
      </w:pPr>
      <w:r>
        <w:t>The dancing flames froze in midair.</w:t>
      </w:r>
    </w:p>
    <w:p>
      <w:pPr>
        <w:pStyle w:val="30"/>
        <w:keepNext w:val="0"/>
        <w:keepLines w:val="0"/>
        <w:widowControl/>
        <w:suppressLineNumbers w:val="0"/>
      </w:pPr>
      <w:r>
        <w:t>The surging heat became perfectly still.</w:t>
      </w:r>
    </w:p>
    <w:p>
      <w:pPr>
        <w:pStyle w:val="30"/>
        <w:keepNext w:val="0"/>
        <w:keepLines w:val="0"/>
        <w:widowControl/>
        <w:suppressLineNumbers w:val="0"/>
      </w:pPr>
      <w:r>
        <w:t>Rising smoke halted where it drifted.</w:t>
      </w:r>
    </w:p>
    <w:p>
      <w:pPr>
        <w:pStyle w:val="30"/>
        <w:keepNext w:val="0"/>
        <w:keepLines w:val="0"/>
        <w:widowControl/>
        <w:suppressLineNumbers w:val="0"/>
      </w:pPr>
      <w:r>
        <w:t>Molten rock ceased to flow.</w:t>
      </w:r>
    </w:p>
    <w:p>
      <w:pPr>
        <w:pStyle w:val="30"/>
        <w:keepNext w:val="0"/>
        <w:keepLines w:val="0"/>
        <w:widowControl/>
        <w:suppressLineNumbers w:val="0"/>
      </w:pPr>
      <w:r>
        <w:t>Even the violent currents of scorching air stood motionless.</w:t>
      </w:r>
    </w:p>
    <w:p>
      <w:pPr>
        <w:pStyle w:val="30"/>
        <w:keepNext w:val="0"/>
        <w:keepLines w:val="0"/>
        <w:widowControl/>
        <w:suppressLineNumbers w:val="0"/>
      </w:pPr>
      <w:r>
        <w:t>Time itself seemed to have forgotten how to move.</w:t>
      </w:r>
    </w:p>
    <w:p>
      <w:pPr>
        <w:pStyle w:val="30"/>
        <w:keepNext w:val="0"/>
        <w:keepLines w:val="0"/>
        <w:widowControl/>
        <w:suppressLineNumbers w:val="0"/>
      </w:pPr>
      <w:r>
        <w:t>Silence.</w:t>
      </w:r>
    </w:p>
    <w:p>
      <w:pPr>
        <w:pStyle w:val="30"/>
        <w:keepNext w:val="0"/>
        <w:keepLines w:val="0"/>
        <w:widowControl/>
        <w:suppressLineNumbers w:val="0"/>
      </w:pPr>
      <w:r>
        <w:t>Absolute.</w:t>
      </w:r>
    </w:p>
    <w:p>
      <w:pPr>
        <w:pStyle w:val="30"/>
        <w:keepNext w:val="0"/>
        <w:keepLines w:val="0"/>
        <w:widowControl/>
        <w:suppressLineNumbers w:val="0"/>
      </w:pPr>
      <w:r>
        <w:t>Complete.</w:t>
      </w:r>
    </w:p>
    <w:p>
      <w:pPr>
        <w:pStyle w:val="30"/>
        <w:keepNext w:val="0"/>
        <w:keepLines w:val="0"/>
        <w:widowControl/>
        <w:suppressLineNumbers w:val="0"/>
      </w:pPr>
      <w:r>
        <w:t>Only that gentle presence remained.</w:t>
      </w:r>
    </w:p>
    <w:p>
      <w:pPr>
        <w:pStyle w:val="30"/>
        <w:keepNext w:val="0"/>
        <w:keepLines w:val="0"/>
        <w:widowControl/>
        <w:suppressLineNumbers w:val="0"/>
      </w:pPr>
      <w:r>
        <w:t>As though the entire underground world had paused... simply because it had arrived.</w:t>
      </w:r>
    </w:p>
    <w:p>
      <w:bookmarkStart w:id="1" w:name="_GoBack"/>
      <w:bookmarkEnd w:id="1"/>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7769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