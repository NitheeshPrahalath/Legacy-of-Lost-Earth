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30728"/>
      <w:bookmarkStart w:id="1" w:name="_Toc227787693"/>
      <w:r>
        <w:rPr>
          <w:rFonts w:hint="default" w:ascii="Times New Roman" w:hAnsi="Times New Roman" w:cs="Times New Roman"/>
          <w:b/>
          <w:bCs/>
          <w:sz w:val="32"/>
          <w:szCs w:val="32"/>
          <w:lang w:val="en"/>
        </w:rPr>
        <w:t>Chapter 11</w:t>
      </w:r>
      <w:bookmarkEnd w:id="0"/>
      <w:bookmarkEnd w:id="1"/>
    </w:p>
    <w:p>
      <w:pPr>
        <w:pStyle w:val="30"/>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Yodo River Bridge Approach | September 11, 2120, 13:00</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To everyone’s relief, the next bridge was intact.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They halted roughly fifty meters away, instinctively spreading out as they took in the quiet surroundings. The river flowed steadily beneath the bridge, its surface reflecting the dull red of the sky. Kael narrowed his eyes.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place looks clear,” he said quietly. “But just to be sure, I’ll move ahead and check. Everyone stay here.”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stepped forward immediately. “I’ll come with you.”</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shook his head. “No. Stay here and protect the others in case something shows up. I’ll only scout and return.”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Without waiting for further argument, Kael moved forward alone.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sca—”</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“I’m already scanning,” Iris interrupted calmly. “I’ve swept a radius of one hundred meters. I’m detecting two living entities ahead. I can’t confirm their exact type yet, but the probability of them being mutated animals is high.”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“Only two?” Kael muttered. “Looks like luck’s finally on our side.”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“Do not lower your guard,” Iris warned. “Fewer targets often means stronger ones.”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slowed his pace, each step measured as he approached the bridge. Then he saw them.</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Two massive, mutated red foxes stood on the bridge, heads lowered as they drank from the river. They were far larger than any normal fox—monstrous, almost wolf-like in size. One stood nearly 1.2 meters tall at the shoulder, the other closer to 1.3 meters. Their fur burned a deep, vivid red, and their eyes glinted with sharp intelligence and ferocity. Their paws ended in long, hooked claws that scraped faintly against the concrete.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bridge itself was littered with corpses—human bodies, shattered birds, and the remains of other animals. It was clear this spot had become their hunting ground.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ran a focused scan.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she said grimly, “the smaller fox exhibits strength approximately nine times greater than a normal specimen. The larger one exceeds ten times its baseline strength. This will be a highly dangerous engagement. Victory will require coordinated combat from the entire group.”</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slowly backed away, never taking his eyes off the foxes, then returned to the others and relayed what he saw. Silence fell over the group.</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was the first to speak. His voice was calm, but firm. “From your description, these creatures are not something one person can handle alone.” He straightened, gripping his metal rod more tightly. “This time, I’ll fight as well.”</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Nakamura’s eyes widened. “Father—”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Tanaka raised a hand, stopping him. “Listen. There are two foxes. We split our forces. You don’t need to worry about me; compared to before, I feel much stronger. I should be able to handle a few moves.” He turned to Kael. “Nakamura and I will handle the larger one. Kael, you take the smaller fox.”</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he looked to Maya. “Maya, support whoever needs it with the pulse gun.”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Finally, his gaze shifted to Hirota. “Hirota, you stay back. Protect Emily and Cherry at all costs.”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nodded immediately, pulling Emily a little closer. Cherry’s ears flattened, her body tense as she stared toward the bridge.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Nakamura and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moved forward first, with Kael following right behind. The group advanced carefully, Nakamura leading the way at a cautious pace. The view over the bridge was exactly as Kael had described: a grim graveyard littered with remains.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two foxes were now resting beside the corpses. The larger one was facing the entrance, while the smaller one sat sideways. Nakamura and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used </w:t>
      </w:r>
      <w:r>
        <w:rPr>
          <w:rFonts w:hint="default" w:cs="Times New Roman"/>
          <w:sz w:val="24"/>
          <w:szCs w:val="24"/>
          <w:lang w:val="en-IN"/>
        </w:rPr>
        <w:t xml:space="preserve">tactical field </w:t>
      </w:r>
      <w:r>
        <w:rPr>
          <w:rFonts w:hint="default" w:ascii="Times New Roman" w:hAnsi="Times New Roman" w:cs="Times New Roman"/>
          <w:sz w:val="24"/>
          <w:szCs w:val="24"/>
        </w:rPr>
        <w:t>signals to communicate. Suddenly, they rushed toward the larger red fox.</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Seeing them, the beast pounced from its resting position and let out a deafening roar. Nakamura swung his electric baton, but the fox was fast—it bit down on the weapon. To Nakamura's shock, the electricity failed to trigger through the creature’s thick, insulated fur.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Seizing the moment of distraction, </w:t>
      </w:r>
      <w:r>
        <w:rPr>
          <w:rFonts w:hint="default" w:ascii="Times New Roman" w:hAnsi="Times New Roman" w:cs="Times New Roman"/>
          <w:sz w:val="24"/>
          <w:szCs w:val="24"/>
          <w:lang w:val="en"/>
        </w:rPr>
        <w:t>Tanaka</w:t>
      </w:r>
      <w:r>
        <w:rPr>
          <w:rFonts w:hint="default" w:ascii="Times New Roman" w:hAnsi="Times New Roman" w:cs="Times New Roman"/>
          <w:sz w:val="24"/>
          <w:szCs w:val="24"/>
        </w:rPr>
        <w:t xml:space="preserve"> launched his attack, striking the fox's leg joint with his solid metal rod. The blow forced the fox’s leg to buckle, sending it crashing forward.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roar of the larger fox alerted its mate. Kael rushed forward, thrusting his makeshift spear before the smaller fox could fully stand. Despite the suddenness of the attack, the fox tilted its head at the last second; the spear merely scraped through its fur.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smaller fox leaped back, landing lightly as its claws scraped the concrete. Its lips peeled back from its teeth, a low, guttural growl vibrating from deep in its throat.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“Khrrrr—”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didn’t give it time to settle. He lunged again, twisting his spear mid-thrust and aiming for the neck. The fox reacted instantly, its body blurring sideways as its muscles coiled and released with terrifying speed. Kael’s spear struck empty air, the shaft slamming into the bridge railing with a sharp </w:t>
      </w:r>
      <w:r>
        <w:rPr>
          <w:rFonts w:hint="default" w:ascii="Times New Roman" w:hAnsi="Times New Roman" w:cs="Times New Roman"/>
          <w:i/>
          <w:sz w:val="24"/>
          <w:szCs w:val="24"/>
        </w:rPr>
        <w:t>clang</w:t>
      </w:r>
      <w:r>
        <w:rPr>
          <w:rFonts w:hint="default" w:ascii="Times New Roman" w:hAnsi="Times New Roman" w:cs="Times New Roman"/>
          <w:sz w:val="24"/>
          <w:szCs w:val="24"/>
        </w:rPr>
        <w: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Kael could recover, the fox counterattacked.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“SKREEEE—!”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sprang forward, jaws snapping and claws slashing toward Kael’s chest. Kael barely managed to roll sideways. The claws missed his ribs by a hair’s breadth, instead tearing through the concrete behind him and leaving deep gouges.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slid to one knee and swung the spear horizontally. The fox ducked under the arc and leapt again, this time aiming straight for Kael’s throat.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“Damn it—!”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Kael braced the spear vertically just in time. </w:t>
      </w:r>
      <w:r>
        <w:rPr>
          <w:rFonts w:hint="default" w:ascii="Times New Roman" w:hAnsi="Times New Roman" w:cs="Times New Roman"/>
          <w:i/>
          <w:sz w:val="24"/>
          <w:szCs w:val="24"/>
        </w:rPr>
        <w:t>CRACK!</w:t>
      </w:r>
      <w:r>
        <w:rPr>
          <w:rFonts w:hint="default" w:ascii="Times New Roman" w:hAnsi="Times New Roman" w:cs="Times New Roman"/>
          <w:sz w:val="24"/>
          <w:szCs w:val="24"/>
        </w:rPr>
        <w:t xml:space="preserve"> The fox’s jaws slammed down on the shaft, teeth grinding against the metal. The impact sent a shock through Kael’s arms, nearly ripping the weapon from his grip. The fox snarled, saliva dripping as it shook its head violently, trying to wrench the spear away.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growled through clenched teeth. “Not… happening!”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He twisted his grip and drove his knee forward, slamming it into the fox’s chest. </w:t>
      </w:r>
      <w:r>
        <w:rPr>
          <w:rFonts w:hint="default" w:ascii="Times New Roman" w:hAnsi="Times New Roman" w:cs="Times New Roman"/>
          <w:i/>
          <w:sz w:val="24"/>
          <w:szCs w:val="24"/>
        </w:rPr>
        <w:t>THUD!</w:t>
      </w:r>
      <w:r>
        <w:rPr>
          <w:rFonts w:hint="default" w:ascii="Times New Roman" w:hAnsi="Times New Roman" w:cs="Times New Roman"/>
          <w:sz w:val="24"/>
          <w:szCs w:val="24"/>
        </w:rPr>
        <w:t xml:space="preserve"> The fox was thrown back, landing awkwardly—but it didn't stay down. Its claws screeched against the bridge as it steadied itself. Its eyes locked onto Kael: cold, calculating, and predatory.</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the other side of the bridge, the larger fox roared again, the sound echoing like thunder. Nakamura dashed forward, swinging his baton toward the fox’s head. The fox snapped at the baton again—but this time, Nakamura found a gap in its guard.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i/>
          <w:sz w:val="24"/>
          <w:szCs w:val="24"/>
        </w:rPr>
        <w:t>BZZZT!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electricity surged. The fox shrieked, its body convulsing as the current ran through its jaws. But it didn't collapse. Instead, it powered through the shock and slammed its head sideways, knocking Nakamura off balance. The baton flew from his hand, skidding across the concrete.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“Nakamura!” Tanaka shouted.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Before the fox could capitalize on the opening, Tanaka stepped in. He raised his metal rod and brought it down with all his strength onto the fox’s shoulder joint. </w:t>
      </w:r>
      <w:r>
        <w:rPr>
          <w:rFonts w:hint="default" w:ascii="Times New Roman" w:hAnsi="Times New Roman" w:cs="Times New Roman"/>
          <w:i/>
          <w:sz w:val="24"/>
          <w:szCs w:val="24"/>
        </w:rPr>
        <w:t>CRACK!</w:t>
      </w:r>
      <w:r>
        <w:rPr>
          <w:rFonts w:hint="default" w:ascii="Times New Roman" w:hAnsi="Times New Roman" w:cs="Times New Roman"/>
          <w:sz w:val="24"/>
          <w:szCs w:val="24"/>
        </w:rPr>
        <w:t xml:space="preserve"> The sickening sound of breaking bone followed. The fox roared in pain, its massive body staggering.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Tanaka followed through, striking again at the knee. The fox’s leg buckled, and it collapsed partially, hitting the bridge with a heavy </w:t>
      </w:r>
      <w:r>
        <w:rPr>
          <w:rFonts w:hint="default" w:ascii="Times New Roman" w:hAnsi="Times New Roman" w:cs="Times New Roman"/>
          <w:i/>
          <w:sz w:val="24"/>
          <w:szCs w:val="24"/>
        </w:rPr>
        <w:t>BOOM</w:t>
      </w:r>
      <w:r>
        <w:rPr>
          <w:rFonts w:hint="default" w:ascii="Times New Roman" w:hAnsi="Times New Roman" w:cs="Times New Roman"/>
          <w:sz w:val="24"/>
          <w:szCs w:val="24"/>
        </w:rPr>
        <w:t xml:space="preserve"> that shook the entire structure.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But even wounded, it was lethal. With a furious snarl, the fox swung its massive tail. Tanaka was too close. </w:t>
      </w:r>
      <w:r>
        <w:rPr>
          <w:rFonts w:hint="default" w:ascii="Times New Roman" w:hAnsi="Times New Roman" w:cs="Times New Roman"/>
          <w:i/>
          <w:sz w:val="24"/>
          <w:szCs w:val="24"/>
        </w:rPr>
        <w:t>WHAM!</w:t>
      </w:r>
      <w:r>
        <w:rPr>
          <w:rFonts w:hint="default" w:ascii="Times New Roman" w:hAnsi="Times New Roman" w:cs="Times New Roman"/>
          <w:sz w:val="24"/>
          <w:szCs w:val="24"/>
        </w:rPr>
        <w:t xml:space="preserve"> The tail struck his side like a battering ram, sending him flying several meters. He hit the ground hard and didn’t immediately move.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“Father!!” Nakamura shouted.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larger fox began to rise again, one leg shaking but still functional.</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Back with Kael, the smaller fox circled him slowly, tail swaying. Kael steadied his breathing.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whispered mentally, “any weak points?”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Iris replied, “target the joints or the eyes. Its agility is its greatest advantage. You must limit its movement.”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fox lunged. This time, Kael didn’t retreat—he stepped </w:t>
      </w:r>
      <w:r>
        <w:rPr>
          <w:rFonts w:hint="default" w:ascii="Times New Roman" w:hAnsi="Times New Roman" w:cs="Times New Roman"/>
          <w:i/>
          <w:sz w:val="24"/>
          <w:szCs w:val="24"/>
        </w:rPr>
        <w:t>into</w:t>
      </w:r>
      <w:r>
        <w:rPr>
          <w:rFonts w:hint="default" w:ascii="Times New Roman" w:hAnsi="Times New Roman" w:cs="Times New Roman"/>
          <w:sz w:val="24"/>
          <w:szCs w:val="24"/>
        </w:rPr>
        <w:t xml:space="preserve"> the attack. The fox’s claws slashed across his shoulder, tearing fabric and skin. Pain exploded, but Kael pushed through it.</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“Gah—!”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Using the momentum, Kael drove the spear downward—not to kill, but to pin. The blade punched through the fox’s front paw.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“SKREEEEE—!!”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fox screamed, thrashing violently. Kael yanked the spear sideways, tearing through muscle and tendon. The fox collapsed onto its side, its front leg useless. But it still snapped wildly, its jaws clamping shut inches from Kael’s leg.</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raised the spear high. “This ends—NOW!”</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brought it down with everything he had. The spear p</w:t>
      </w:r>
      <w:r>
        <w:rPr>
          <w:rFonts w:hint="default" w:ascii="Times New Roman" w:hAnsi="Times New Roman" w:cs="Times New Roman"/>
          <w:sz w:val="24"/>
          <w:szCs w:val="24"/>
          <w:lang w:val="en"/>
        </w:rPr>
        <w:t>m</w:t>
      </w:r>
      <w:r>
        <w:rPr>
          <w:rFonts w:hint="default" w:ascii="Times New Roman" w:hAnsi="Times New Roman" w:cs="Times New Roman"/>
          <w:sz w:val="24"/>
          <w:szCs w:val="24"/>
        </w:rPr>
        <w:t>lunged through the fox’s skull. The body jerked once… then went still. Kael staggered back, breathing heavily, blood dripping from his shoulder.</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“One… down…”</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Maya shouted.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larger fox was charging again—straight at Nakamura. Nakamura grabbed his fallen baton, rolled, and activated it just as the fox lunged.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i/>
          <w:sz w:val="24"/>
          <w:szCs w:val="24"/>
        </w:rPr>
        <w:t>BZZZZT—!</w:t>
      </w:r>
      <w:r>
        <w:rPr>
          <w:rFonts w:hint="default" w:ascii="Times New Roman" w:hAnsi="Times New Roman" w:cs="Times New Roman"/>
          <w:sz w:val="24"/>
          <w:szCs w:val="24"/>
        </w:rPr>
        <w:t xml:space="preserve"> He drove the baton directly into its exposed neck. The fox howled, its body seizing. Tanaka forced himself up, blood at the corner of his mouth.</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“Hold it… there!!”</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 a roar of effort, Tanaka swung his rod one final time, slamming it straight into the fox’s skull. </w:t>
      </w:r>
      <w:r>
        <w:rPr>
          <w:rFonts w:hint="default" w:ascii="Times New Roman" w:hAnsi="Times New Roman" w:cs="Times New Roman"/>
          <w:i/>
          <w:sz w:val="24"/>
          <w:szCs w:val="24"/>
        </w:rPr>
        <w:t>CRUNCH.</w:t>
      </w:r>
      <w:r>
        <w:rPr>
          <w:rFonts w:hint="default" w:ascii="Times New Roman" w:hAnsi="Times New Roman" w:cs="Times New Roman"/>
          <w:sz w:val="24"/>
          <w:szCs w:val="24"/>
        </w:rPr>
        <w:t xml:space="preserve"> The massive body collapsed. Silence fell over the bridge, broken only by heavy breathing. Kael leaned on his spear, chest heaving. Cherry let out a soft, anxious mewl from Emily’s arms.</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Hirota whispered, awed and shaken, “…They’re dead.”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sounded in Kael’s mind. “Confirmed. Both hostile entities neutralized.”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looked at the blood-soaked bridge, the river below flowing on as if nothing had happened.</w:t>
      </w:r>
    </w:p>
    <w:p>
      <w:pPr>
        <w:pStyle w:val="30"/>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he said hoarsely, “we move. Now.”</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this time, nothing stood between them and the river.</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 w:name="Latha">
    <w:altName w:val="Garuda"/>
    <w:panose1 w:val="020B0604020202020204"/>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FDDA2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3">
    <w:name w:val="Default Paragraph Font"/>
    <w:semiHidden/>
    <w:unhideWhenUsed/>
    <w:qFormat/>
    <w:uiPriority w:val="1"/>
  </w:style>
  <w:style w:type="table" w:default="1" w:styleId="36">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5"/>
    <w:unhideWhenUsed/>
    <w:qFormat/>
    <w:uiPriority w:val="99"/>
    <w:pPr>
      <w:spacing w:after="120"/>
    </w:pPr>
  </w:style>
  <w:style w:type="paragraph" w:styleId="12">
    <w:name w:val="Body Text 2"/>
    <w:basedOn w:val="1"/>
    <w:link w:val="146"/>
    <w:unhideWhenUsed/>
    <w:qFormat/>
    <w:uiPriority w:val="99"/>
    <w:pPr>
      <w:spacing w:after="120" w:line="480" w:lineRule="auto"/>
    </w:pPr>
  </w:style>
  <w:style w:type="paragraph" w:styleId="13">
    <w:name w:val="Body Text 3"/>
    <w:basedOn w:val="1"/>
    <w:link w:val="147"/>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7"/>
    <w:unhideWhenUsed/>
    <w:qFormat/>
    <w:uiPriority w:val="99"/>
    <w:pPr>
      <w:tabs>
        <w:tab w:val="center" w:pos="4680"/>
        <w:tab w:val="right" w:pos="9360"/>
      </w:tabs>
      <w:spacing w:after="0" w:line="240" w:lineRule="auto"/>
    </w:pPr>
  </w:style>
  <w:style w:type="paragraph" w:styleId="16">
    <w:name w:val="header"/>
    <w:basedOn w:val="1"/>
    <w:link w:val="136"/>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Normal (Web)"/>
    <w:unhideWhenUsed/>
    <w:qFormat/>
    <w:uiPriority w:val="99"/>
    <w:pPr>
      <w:spacing w:beforeAutospacing="1" w:after="160" w:afterAutospacing="1" w:line="278" w:lineRule="auto"/>
    </w:pPr>
    <w:rPr>
      <w:rFonts w:ascii="Times New Roman" w:hAnsi="Times New Roman" w:eastAsia="SimSun" w:cs="Latha"/>
      <w:sz w:val="24"/>
      <w:szCs w:val="24"/>
      <w:lang w:val="en-US" w:eastAsia="zh-CN" w:bidi="ta-IN"/>
    </w:rPr>
  </w:style>
  <w:style w:type="paragraph" w:styleId="31">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4">
    <w:name w:val="Emphasis"/>
    <w:basedOn w:val="33"/>
    <w:qFormat/>
    <w:uiPriority w:val="20"/>
    <w:rPr>
      <w:i/>
      <w:iCs/>
    </w:rPr>
  </w:style>
  <w:style w:type="character" w:styleId="35">
    <w:name w:val="Strong"/>
    <w:basedOn w:val="33"/>
    <w:qFormat/>
    <w:uiPriority w:val="22"/>
    <w:rPr>
      <w:b/>
      <w:bCs/>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6">
    <w:name w:val="Header Char"/>
    <w:basedOn w:val="33"/>
    <w:link w:val="16"/>
    <w:qFormat/>
    <w:uiPriority w:val="99"/>
  </w:style>
  <w:style w:type="character" w:customStyle="1" w:styleId="137">
    <w:name w:val="Footer Char"/>
    <w:basedOn w:val="33"/>
    <w:link w:val="15"/>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3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33"/>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33"/>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33"/>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33"/>
    <w:link w:val="11"/>
    <w:qFormat/>
    <w:uiPriority w:val="99"/>
  </w:style>
  <w:style w:type="character" w:customStyle="1" w:styleId="146">
    <w:name w:val="Body Text 2 Char"/>
    <w:basedOn w:val="33"/>
    <w:link w:val="12"/>
    <w:qFormat/>
    <w:uiPriority w:val="99"/>
  </w:style>
  <w:style w:type="character" w:customStyle="1" w:styleId="147">
    <w:name w:val="Body Text 3 Char"/>
    <w:basedOn w:val="33"/>
    <w:link w:val="13"/>
    <w:qFormat/>
    <w:uiPriority w:val="99"/>
    <w:rPr>
      <w:sz w:val="16"/>
      <w:szCs w:val="16"/>
    </w:rPr>
  </w:style>
  <w:style w:type="character" w:customStyle="1" w:styleId="148">
    <w:name w:val="Macro Text Char"/>
    <w:basedOn w:val="33"/>
    <w:link w:val="29"/>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33"/>
    <w:link w:val="149"/>
    <w:qFormat/>
    <w:uiPriority w:val="29"/>
    <w:rPr>
      <w:i/>
      <w:iCs/>
      <w:color w:val="000000" w:themeColor="text1"/>
      <w14:textFill>
        <w14:solidFill>
          <w14:schemeClr w14:val="tx1"/>
        </w14:solidFill>
      </w14:textFill>
    </w:rPr>
  </w:style>
  <w:style w:type="character" w:customStyle="1" w:styleId="151">
    <w:name w:val="Heading 4 Char"/>
    <w:basedOn w:val="33"/>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33"/>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33"/>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33"/>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33"/>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33"/>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33"/>
    <w:link w:val="157"/>
    <w:qFormat/>
    <w:uiPriority w:val="30"/>
    <w:rPr>
      <w:b/>
      <w:bCs/>
      <w:i/>
      <w:iCs/>
      <w:color w:val="4F81BD" w:themeColor="accent1"/>
      <w14:textFill>
        <w14:solidFill>
          <w14:schemeClr w14:val="accent1"/>
        </w14:solidFill>
      </w14:textFill>
    </w:rPr>
  </w:style>
  <w:style w:type="character" w:customStyle="1" w:styleId="159">
    <w:name w:val="Subtle Emphasis"/>
    <w:basedOn w:val="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33"/>
    <w:qFormat/>
    <w:uiPriority w:val="21"/>
    <w:rPr>
      <w:b/>
      <w:bCs/>
      <w:i/>
      <w:iCs/>
      <w:color w:val="4F81BD" w:themeColor="accent1"/>
      <w14:textFill>
        <w14:solidFill>
          <w14:schemeClr w14:val="accent1"/>
        </w14:solidFill>
      </w14:textFill>
    </w:rPr>
  </w:style>
  <w:style w:type="character" w:customStyle="1" w:styleId="161">
    <w:name w:val="Subtle Reference"/>
    <w:basedOn w:val="33"/>
    <w:qFormat/>
    <w:uiPriority w:val="31"/>
    <w:rPr>
      <w:smallCaps/>
      <w:color w:val="C0504D" w:themeColor="accent2"/>
      <w:u w:val="single"/>
      <w14:textFill>
        <w14:solidFill>
          <w14:schemeClr w14:val="accent2"/>
        </w14:solidFill>
      </w14:textFill>
    </w:rPr>
  </w:style>
  <w:style w:type="character" w:customStyle="1" w:styleId="162">
    <w:name w:val="Intense Reference"/>
    <w:basedOn w:val="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33"/>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2026-08-25T11:15:33Z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